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B01D" w14:textId="77777777" w:rsidR="00E31BA5" w:rsidRPr="00AE2ACA" w:rsidRDefault="00E31BA5">
      <w:pPr>
        <w:pStyle w:val="Heading1"/>
        <w:spacing w:before="62"/>
        <w:ind w:left="23" w:firstLine="0"/>
        <w:rPr>
          <w:u w:val="single"/>
        </w:rPr>
      </w:pPr>
    </w:p>
    <w:p w14:paraId="396E1736" w14:textId="4FE6AC62" w:rsidR="00E31BA5" w:rsidRPr="00AE2ACA" w:rsidRDefault="00000000" w:rsidP="00AE2ACA">
      <w:pPr>
        <w:pStyle w:val="Heading1"/>
        <w:spacing w:before="62"/>
        <w:rPr>
          <w:sz w:val="32"/>
          <w:szCs w:val="32"/>
        </w:rPr>
      </w:pPr>
      <w:r w:rsidRPr="00AE2ACA">
        <w:rPr>
          <w:sz w:val="32"/>
          <w:szCs w:val="32"/>
        </w:rPr>
        <w:t>Date:2</w:t>
      </w:r>
      <w:r w:rsidR="00AE2ACA" w:rsidRPr="00AE2ACA">
        <w:rPr>
          <w:sz w:val="32"/>
          <w:szCs w:val="32"/>
        </w:rPr>
        <w:t>7</w:t>
      </w:r>
      <w:r w:rsidRPr="00AE2ACA">
        <w:rPr>
          <w:sz w:val="32"/>
          <w:szCs w:val="32"/>
        </w:rPr>
        <w:t>/01/202</w:t>
      </w:r>
      <w:r w:rsidR="00977C43" w:rsidRPr="00AE2ACA">
        <w:rPr>
          <w:sz w:val="32"/>
          <w:szCs w:val="32"/>
        </w:rPr>
        <w:t>6</w:t>
      </w:r>
    </w:p>
    <w:p w14:paraId="7AFCF9EB" w14:textId="77777777" w:rsidR="00AE2ACA" w:rsidRPr="00AE2ACA" w:rsidRDefault="00AE2ACA">
      <w:pPr>
        <w:pStyle w:val="Heading1"/>
        <w:spacing w:before="62"/>
        <w:ind w:left="23" w:firstLine="0"/>
        <w:rPr>
          <w:u w:val="single"/>
        </w:rPr>
      </w:pPr>
    </w:p>
    <w:p w14:paraId="4F7D41D1" w14:textId="7809A185" w:rsidR="00E31BA5" w:rsidRPr="00AE2ACA" w:rsidRDefault="00000000">
      <w:pPr>
        <w:pStyle w:val="Heading1"/>
        <w:spacing w:before="62"/>
        <w:ind w:left="23" w:firstLine="0"/>
        <w:rPr>
          <w:sz w:val="32"/>
          <w:szCs w:val="32"/>
        </w:rPr>
      </w:pPr>
      <w:r w:rsidRPr="00AE2ACA">
        <w:rPr>
          <w:sz w:val="32"/>
          <w:szCs w:val="32"/>
        </w:rPr>
        <w:t>Create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a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Virtual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Hard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Disk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and</w:t>
      </w:r>
      <w:r w:rsidRPr="00AE2ACA">
        <w:rPr>
          <w:spacing w:val="-3"/>
          <w:sz w:val="32"/>
          <w:szCs w:val="32"/>
        </w:rPr>
        <w:t xml:space="preserve"> </w:t>
      </w:r>
      <w:r w:rsidRPr="00AE2ACA">
        <w:rPr>
          <w:sz w:val="32"/>
          <w:szCs w:val="32"/>
        </w:rPr>
        <w:t>allocate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the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storage</w:t>
      </w:r>
      <w:r w:rsidRPr="00AE2ACA">
        <w:rPr>
          <w:spacing w:val="-2"/>
          <w:sz w:val="32"/>
          <w:szCs w:val="32"/>
        </w:rPr>
        <w:t xml:space="preserve"> </w:t>
      </w:r>
      <w:r w:rsidRPr="00AE2ACA">
        <w:rPr>
          <w:sz w:val="32"/>
          <w:szCs w:val="32"/>
        </w:rPr>
        <w:t>using</w:t>
      </w:r>
      <w:r w:rsidRPr="00AE2ACA">
        <w:rPr>
          <w:spacing w:val="-2"/>
          <w:sz w:val="32"/>
          <w:szCs w:val="32"/>
        </w:rPr>
        <w:t xml:space="preserve"> </w:t>
      </w:r>
      <w:proofErr w:type="spellStart"/>
      <w:r w:rsidRPr="00AE2ACA">
        <w:rPr>
          <w:sz w:val="32"/>
          <w:szCs w:val="32"/>
        </w:rPr>
        <w:t>Vmware</w:t>
      </w:r>
      <w:proofErr w:type="spellEnd"/>
      <w:r w:rsidRPr="00AE2ACA">
        <w:rPr>
          <w:spacing w:val="-2"/>
          <w:sz w:val="32"/>
          <w:szCs w:val="32"/>
        </w:rPr>
        <w:t xml:space="preserve"> Workstation.</w:t>
      </w:r>
    </w:p>
    <w:p w14:paraId="69E43943" w14:textId="77777777" w:rsidR="00E31BA5" w:rsidRPr="00AE2ACA" w:rsidRDefault="00E31BA5">
      <w:pPr>
        <w:pStyle w:val="BodyText"/>
        <w:spacing w:before="130"/>
        <w:ind w:firstLine="0"/>
        <w:rPr>
          <w:b/>
        </w:rPr>
      </w:pPr>
    </w:p>
    <w:p w14:paraId="7375A517" w14:textId="77777777" w:rsidR="00E31BA5" w:rsidRPr="00AE2ACA" w:rsidRDefault="00000000">
      <w:pPr>
        <w:ind w:left="23"/>
        <w:rPr>
          <w:b/>
          <w:sz w:val="28"/>
          <w:szCs w:val="28"/>
        </w:rPr>
      </w:pPr>
      <w:r w:rsidRPr="00AE2ACA">
        <w:rPr>
          <w:b/>
          <w:spacing w:val="-5"/>
          <w:sz w:val="28"/>
          <w:szCs w:val="28"/>
        </w:rPr>
        <w:t>AIM</w:t>
      </w:r>
    </w:p>
    <w:p w14:paraId="7C4E8CAE" w14:textId="560C9F63" w:rsidR="00E31BA5" w:rsidRPr="00AE2ACA" w:rsidRDefault="00000000" w:rsidP="00AE2ACA">
      <w:pPr>
        <w:pStyle w:val="BodyText"/>
        <w:ind w:left="23" w:firstLine="0"/>
      </w:pPr>
      <w:r w:rsidRPr="00AE2ACA">
        <w:t>To</w:t>
      </w:r>
      <w:r w:rsidRPr="00AE2ACA">
        <w:rPr>
          <w:spacing w:val="-6"/>
        </w:rPr>
        <w:t xml:space="preserve"> </w:t>
      </w:r>
      <w:r w:rsidRPr="00AE2ACA">
        <w:t>Create</w:t>
      </w:r>
      <w:r w:rsidRPr="00AE2ACA">
        <w:rPr>
          <w:spacing w:val="-3"/>
        </w:rPr>
        <w:t xml:space="preserve"> </w:t>
      </w:r>
      <w:r w:rsidRPr="00AE2ACA">
        <w:t>a</w:t>
      </w:r>
      <w:r w:rsidRPr="00AE2ACA">
        <w:rPr>
          <w:spacing w:val="-3"/>
        </w:rPr>
        <w:t xml:space="preserve"> </w:t>
      </w:r>
      <w:r w:rsidRPr="00AE2ACA">
        <w:t>Virtual</w:t>
      </w:r>
      <w:r w:rsidRPr="00AE2ACA">
        <w:rPr>
          <w:spacing w:val="-4"/>
        </w:rPr>
        <w:t xml:space="preserve"> </w:t>
      </w:r>
      <w:r w:rsidRPr="00AE2ACA">
        <w:t>Hard</w:t>
      </w:r>
      <w:r w:rsidRPr="00AE2ACA">
        <w:rPr>
          <w:spacing w:val="-3"/>
        </w:rPr>
        <w:t xml:space="preserve"> </w:t>
      </w:r>
      <w:r w:rsidRPr="00AE2ACA">
        <w:t>Disk</w:t>
      </w:r>
      <w:r w:rsidRPr="00AE2ACA">
        <w:rPr>
          <w:spacing w:val="-3"/>
        </w:rPr>
        <w:t xml:space="preserve"> </w:t>
      </w:r>
      <w:r w:rsidRPr="00AE2ACA">
        <w:t>and</w:t>
      </w:r>
      <w:r w:rsidRPr="00AE2ACA">
        <w:rPr>
          <w:spacing w:val="-4"/>
        </w:rPr>
        <w:t xml:space="preserve"> </w:t>
      </w:r>
      <w:r w:rsidRPr="00AE2ACA">
        <w:t>allocate</w:t>
      </w:r>
      <w:r w:rsidRPr="00AE2ACA">
        <w:rPr>
          <w:spacing w:val="-3"/>
        </w:rPr>
        <w:t xml:space="preserve"> </w:t>
      </w:r>
      <w:r w:rsidRPr="00AE2ACA">
        <w:t>the</w:t>
      </w:r>
      <w:r w:rsidRPr="00AE2ACA">
        <w:rPr>
          <w:spacing w:val="-3"/>
        </w:rPr>
        <w:t xml:space="preserve"> </w:t>
      </w:r>
      <w:r w:rsidRPr="00AE2ACA">
        <w:t>storage</w:t>
      </w:r>
      <w:r w:rsidRPr="00AE2ACA">
        <w:rPr>
          <w:spacing w:val="-4"/>
        </w:rPr>
        <w:t xml:space="preserve"> </w:t>
      </w:r>
      <w:r w:rsidRPr="00AE2ACA">
        <w:t>using</w:t>
      </w:r>
      <w:r w:rsidRPr="00AE2ACA">
        <w:rPr>
          <w:spacing w:val="-3"/>
        </w:rPr>
        <w:t xml:space="preserve"> </w:t>
      </w:r>
      <w:proofErr w:type="spellStart"/>
      <w:r w:rsidRPr="00AE2ACA">
        <w:t>Vmware</w:t>
      </w:r>
      <w:proofErr w:type="spellEnd"/>
      <w:r w:rsidRPr="00AE2ACA">
        <w:rPr>
          <w:spacing w:val="-3"/>
        </w:rPr>
        <w:t xml:space="preserve"> </w:t>
      </w:r>
      <w:r w:rsidRPr="00AE2ACA">
        <w:rPr>
          <w:spacing w:val="-2"/>
        </w:rPr>
        <w:t>Workstation..</w:t>
      </w:r>
    </w:p>
    <w:p w14:paraId="6C77D99C" w14:textId="77777777" w:rsidR="00E31BA5" w:rsidRPr="00AE2ACA" w:rsidRDefault="00E31BA5">
      <w:pPr>
        <w:pStyle w:val="BodyText"/>
        <w:spacing w:before="130"/>
        <w:ind w:firstLine="0"/>
      </w:pPr>
    </w:p>
    <w:p w14:paraId="4CE423E4" w14:textId="77777777" w:rsidR="00E31BA5" w:rsidRPr="00AE2ACA" w:rsidRDefault="00000000">
      <w:pPr>
        <w:pStyle w:val="Heading1"/>
        <w:ind w:left="23" w:firstLine="0"/>
        <w:rPr>
          <w:sz w:val="28"/>
          <w:szCs w:val="28"/>
        </w:rPr>
      </w:pPr>
      <w:r w:rsidRPr="00AE2ACA">
        <w:rPr>
          <w:spacing w:val="-2"/>
          <w:sz w:val="28"/>
          <w:szCs w:val="28"/>
        </w:rPr>
        <w:t>PROCEDURE</w:t>
      </w:r>
    </w:p>
    <w:p w14:paraId="6741C328" w14:textId="77777777" w:rsidR="00E31BA5" w:rsidRPr="00AE2AC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 w:rsidRPr="00AE2ACA">
        <w:rPr>
          <w:b/>
          <w:sz w:val="24"/>
        </w:rPr>
        <w:t>Launch</w:t>
      </w:r>
      <w:r w:rsidRPr="00AE2ACA">
        <w:rPr>
          <w:b/>
          <w:spacing w:val="-4"/>
          <w:sz w:val="24"/>
        </w:rPr>
        <w:t xml:space="preserve"> </w:t>
      </w:r>
      <w:r w:rsidRPr="00AE2ACA">
        <w:rPr>
          <w:b/>
          <w:sz w:val="24"/>
        </w:rPr>
        <w:t>VMware</w:t>
      </w:r>
      <w:r w:rsidRPr="00AE2ACA">
        <w:rPr>
          <w:b/>
          <w:spacing w:val="-3"/>
          <w:sz w:val="24"/>
        </w:rPr>
        <w:t xml:space="preserve"> </w:t>
      </w:r>
      <w:r w:rsidRPr="00AE2ACA">
        <w:rPr>
          <w:b/>
          <w:spacing w:val="-2"/>
          <w:sz w:val="24"/>
        </w:rPr>
        <w:t>Workstation</w:t>
      </w:r>
    </w:p>
    <w:p w14:paraId="60E8D3DC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Open</w:t>
      </w:r>
      <w:r w:rsidRPr="00AE2ACA">
        <w:rPr>
          <w:spacing w:val="-10"/>
          <w:sz w:val="24"/>
        </w:rPr>
        <w:t xml:space="preserve"> </w:t>
      </w:r>
      <w:r w:rsidRPr="00AE2ACA">
        <w:rPr>
          <w:sz w:val="24"/>
        </w:rPr>
        <w:t>VMware</w:t>
      </w:r>
      <w:r w:rsidRPr="00AE2ACA">
        <w:rPr>
          <w:spacing w:val="-5"/>
          <w:sz w:val="24"/>
        </w:rPr>
        <w:t xml:space="preserve"> </w:t>
      </w:r>
      <w:r w:rsidRPr="00AE2ACA">
        <w:rPr>
          <w:sz w:val="24"/>
        </w:rPr>
        <w:t>Workstation</w:t>
      </w:r>
      <w:r w:rsidRPr="00AE2ACA">
        <w:rPr>
          <w:spacing w:val="-4"/>
          <w:sz w:val="24"/>
        </w:rPr>
        <w:t xml:space="preserve"> </w:t>
      </w:r>
      <w:r w:rsidRPr="00AE2ACA">
        <w:rPr>
          <w:sz w:val="24"/>
        </w:rPr>
        <w:t>on</w:t>
      </w:r>
      <w:r w:rsidRPr="00AE2ACA">
        <w:rPr>
          <w:spacing w:val="-4"/>
          <w:sz w:val="24"/>
        </w:rPr>
        <w:t xml:space="preserve"> </w:t>
      </w:r>
      <w:r w:rsidRPr="00AE2ACA">
        <w:rPr>
          <w:sz w:val="24"/>
        </w:rPr>
        <w:t>the</w:t>
      </w:r>
      <w:r w:rsidRPr="00AE2ACA">
        <w:rPr>
          <w:spacing w:val="-4"/>
          <w:sz w:val="24"/>
        </w:rPr>
        <w:t xml:space="preserve"> </w:t>
      </w:r>
      <w:r w:rsidRPr="00AE2ACA">
        <w:rPr>
          <w:sz w:val="24"/>
        </w:rPr>
        <w:t>host</w:t>
      </w:r>
      <w:r w:rsidRPr="00AE2ACA">
        <w:rPr>
          <w:spacing w:val="-4"/>
          <w:sz w:val="24"/>
        </w:rPr>
        <w:t xml:space="preserve"> </w:t>
      </w:r>
      <w:r w:rsidRPr="00AE2ACA">
        <w:rPr>
          <w:spacing w:val="-2"/>
          <w:sz w:val="24"/>
        </w:rPr>
        <w:t>system.</w:t>
      </w:r>
    </w:p>
    <w:p w14:paraId="5F148233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Ensure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the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software is</w:t>
      </w:r>
      <w:r w:rsidRPr="00AE2ACA">
        <w:rPr>
          <w:spacing w:val="-2"/>
          <w:sz w:val="24"/>
        </w:rPr>
        <w:t xml:space="preserve"> </w:t>
      </w:r>
      <w:r w:rsidRPr="00AE2ACA">
        <w:rPr>
          <w:sz w:val="24"/>
        </w:rPr>
        <w:t>properly installed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and </w:t>
      </w:r>
      <w:r w:rsidRPr="00AE2ACA">
        <w:rPr>
          <w:spacing w:val="-2"/>
          <w:sz w:val="24"/>
        </w:rPr>
        <w:t>licensed.</w:t>
      </w:r>
    </w:p>
    <w:p w14:paraId="30D3D238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203"/>
      </w:pPr>
      <w:r w:rsidRPr="00AE2ACA">
        <w:t>Create</w:t>
      </w:r>
      <w:r w:rsidRPr="00AE2ACA">
        <w:rPr>
          <w:spacing w:val="-5"/>
        </w:rPr>
        <w:t xml:space="preserve"> </w:t>
      </w:r>
      <w:r w:rsidRPr="00AE2ACA">
        <w:t>a</w:t>
      </w:r>
      <w:r w:rsidRPr="00AE2ACA">
        <w:rPr>
          <w:spacing w:val="-4"/>
        </w:rPr>
        <w:t xml:space="preserve"> </w:t>
      </w:r>
      <w:r w:rsidRPr="00AE2ACA">
        <w:t>New</w:t>
      </w:r>
      <w:r w:rsidRPr="00AE2ACA">
        <w:rPr>
          <w:spacing w:val="-4"/>
        </w:rPr>
        <w:t xml:space="preserve"> </w:t>
      </w:r>
      <w:r w:rsidRPr="00AE2ACA">
        <w:t>Virtual</w:t>
      </w:r>
      <w:r w:rsidRPr="00AE2ACA">
        <w:rPr>
          <w:spacing w:val="-4"/>
        </w:rPr>
        <w:t xml:space="preserve"> </w:t>
      </w:r>
      <w:r w:rsidRPr="00AE2ACA">
        <w:rPr>
          <w:spacing w:val="-2"/>
        </w:rPr>
        <w:t>Machine</w:t>
      </w:r>
    </w:p>
    <w:p w14:paraId="49347334" w14:textId="77777777" w:rsidR="00E31BA5" w:rsidRPr="00AE2ACA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3"/>
          <w:sz w:val="24"/>
        </w:rPr>
        <w:t xml:space="preserve"> </w:t>
      </w:r>
      <w:r w:rsidRPr="00AE2ACA">
        <w:rPr>
          <w:sz w:val="24"/>
        </w:rPr>
        <w:t>on</w:t>
      </w:r>
      <w:r w:rsidRPr="00AE2ACA">
        <w:rPr>
          <w:spacing w:val="-3"/>
          <w:sz w:val="24"/>
        </w:rPr>
        <w:t xml:space="preserve"> </w:t>
      </w:r>
      <w:r w:rsidRPr="00AE2ACA">
        <w:rPr>
          <w:sz w:val="24"/>
        </w:rPr>
        <w:t>File</w:t>
      </w:r>
      <w:r w:rsidRPr="00AE2ACA">
        <w:rPr>
          <w:spacing w:val="-3"/>
          <w:sz w:val="24"/>
        </w:rPr>
        <w:t xml:space="preserve"> </w:t>
      </w:r>
      <w:r w:rsidRPr="00AE2ACA">
        <w:rPr>
          <w:sz w:val="24"/>
        </w:rPr>
        <w:t>→</w:t>
      </w:r>
      <w:r w:rsidRPr="00AE2ACA">
        <w:rPr>
          <w:spacing w:val="-3"/>
          <w:sz w:val="24"/>
        </w:rPr>
        <w:t xml:space="preserve"> </w:t>
      </w:r>
      <w:r w:rsidRPr="00AE2ACA">
        <w:rPr>
          <w:sz w:val="24"/>
        </w:rPr>
        <w:t>New</w:t>
      </w:r>
      <w:r w:rsidRPr="00AE2ACA">
        <w:rPr>
          <w:spacing w:val="-4"/>
          <w:sz w:val="24"/>
        </w:rPr>
        <w:t xml:space="preserve"> </w:t>
      </w:r>
      <w:r w:rsidRPr="00AE2ACA">
        <w:rPr>
          <w:sz w:val="24"/>
        </w:rPr>
        <w:t>Virtual</w:t>
      </w:r>
      <w:r w:rsidRPr="00AE2ACA">
        <w:rPr>
          <w:spacing w:val="-2"/>
          <w:sz w:val="24"/>
        </w:rPr>
        <w:t xml:space="preserve"> Machine.</w:t>
      </w:r>
    </w:p>
    <w:p w14:paraId="7C3468F4" w14:textId="77777777" w:rsidR="00E31BA5" w:rsidRPr="00AE2ACA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Select</w:t>
      </w:r>
      <w:r w:rsidRPr="00AE2ACA">
        <w:rPr>
          <w:spacing w:val="-8"/>
          <w:sz w:val="24"/>
        </w:rPr>
        <w:t xml:space="preserve"> </w:t>
      </w:r>
      <w:r w:rsidRPr="00AE2ACA">
        <w:rPr>
          <w:sz w:val="24"/>
        </w:rPr>
        <w:t>Typical</w:t>
      </w:r>
      <w:r w:rsidRPr="00AE2ACA">
        <w:rPr>
          <w:spacing w:val="-3"/>
          <w:sz w:val="24"/>
        </w:rPr>
        <w:t xml:space="preserve"> </w:t>
      </w:r>
      <w:r w:rsidRPr="00AE2ACA">
        <w:rPr>
          <w:sz w:val="24"/>
        </w:rPr>
        <w:t>(recommended)</w:t>
      </w:r>
      <w:r w:rsidRPr="00AE2ACA">
        <w:rPr>
          <w:spacing w:val="-4"/>
          <w:sz w:val="24"/>
        </w:rPr>
        <w:t xml:space="preserve"> </w:t>
      </w:r>
      <w:r w:rsidRPr="00AE2ACA">
        <w:rPr>
          <w:sz w:val="24"/>
        </w:rPr>
        <w:t>and</w:t>
      </w:r>
      <w:r w:rsidRPr="00AE2ACA">
        <w:rPr>
          <w:spacing w:val="-3"/>
          <w:sz w:val="24"/>
        </w:rPr>
        <w:t xml:space="preserve"> </w:t>
      </w:r>
      <w:r w:rsidRPr="00AE2ACA">
        <w:rPr>
          <w:sz w:val="24"/>
        </w:rPr>
        <w:t>click</w:t>
      </w:r>
      <w:r w:rsidRPr="00AE2ACA">
        <w:rPr>
          <w:spacing w:val="-3"/>
          <w:sz w:val="24"/>
        </w:rPr>
        <w:t xml:space="preserve"> </w:t>
      </w:r>
      <w:r w:rsidRPr="00AE2ACA">
        <w:rPr>
          <w:spacing w:val="-2"/>
          <w:sz w:val="24"/>
        </w:rPr>
        <w:t>Next.</w:t>
      </w:r>
    </w:p>
    <w:p w14:paraId="01AB5B65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203"/>
      </w:pPr>
      <w:r w:rsidRPr="00AE2ACA">
        <w:t>Select</w:t>
      </w:r>
      <w:r w:rsidRPr="00AE2ACA">
        <w:rPr>
          <w:spacing w:val="-1"/>
        </w:rPr>
        <w:t xml:space="preserve"> </w:t>
      </w:r>
      <w:r w:rsidRPr="00AE2ACA">
        <w:t>Installation</w:t>
      </w:r>
      <w:r w:rsidRPr="00AE2ACA">
        <w:rPr>
          <w:spacing w:val="-1"/>
        </w:rPr>
        <w:t xml:space="preserve"> </w:t>
      </w:r>
      <w:r w:rsidRPr="00AE2ACA">
        <w:rPr>
          <w:spacing w:val="-2"/>
        </w:rPr>
        <w:t>Media</w:t>
      </w:r>
    </w:p>
    <w:p w14:paraId="25DDE3D2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Choose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one of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the </w:t>
      </w:r>
      <w:r w:rsidRPr="00AE2ACA">
        <w:rPr>
          <w:spacing w:val="-2"/>
          <w:sz w:val="24"/>
        </w:rPr>
        <w:t>following:</w:t>
      </w:r>
    </w:p>
    <w:p w14:paraId="4C79B69F" w14:textId="77777777" w:rsidR="00E31BA5" w:rsidRPr="00AE2AC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AE2ACA">
        <w:rPr>
          <w:sz w:val="24"/>
        </w:rPr>
        <w:t>Installer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disc (ISO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image file)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– if you have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an OS ISO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file.</w:t>
      </w:r>
    </w:p>
    <w:p w14:paraId="745FDF9B" w14:textId="77777777" w:rsidR="00E31BA5" w:rsidRPr="00AE2ACA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AE2ACA">
        <w:rPr>
          <w:sz w:val="24"/>
        </w:rPr>
        <w:t>I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will install the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operating system later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– to create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a blank </w:t>
      </w:r>
      <w:r w:rsidRPr="00AE2ACA">
        <w:rPr>
          <w:spacing w:val="-5"/>
          <w:sz w:val="24"/>
        </w:rPr>
        <w:t>VM.</w:t>
      </w:r>
    </w:p>
    <w:p w14:paraId="1D122217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Next.</w:t>
      </w:r>
    </w:p>
    <w:p w14:paraId="5BB28BAB" w14:textId="77777777" w:rsidR="00E31BA5" w:rsidRPr="00AE2ACA" w:rsidRDefault="00E31BA5">
      <w:pPr>
        <w:pStyle w:val="BodyText"/>
        <w:spacing w:before="0"/>
        <w:ind w:firstLine="0"/>
      </w:pPr>
    </w:p>
    <w:p w14:paraId="6BA50B9D" w14:textId="77777777" w:rsidR="00E31BA5" w:rsidRPr="00AE2ACA" w:rsidRDefault="00E31BA5">
      <w:pPr>
        <w:pStyle w:val="BodyText"/>
        <w:spacing w:before="130"/>
        <w:ind w:firstLine="0"/>
      </w:pPr>
    </w:p>
    <w:p w14:paraId="35BB86D6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 w:rsidRPr="00AE2ACA">
        <w:t>Select</w:t>
      </w:r>
      <w:r w:rsidRPr="00AE2ACA">
        <w:rPr>
          <w:spacing w:val="-1"/>
        </w:rPr>
        <w:t xml:space="preserve"> </w:t>
      </w:r>
      <w:r w:rsidRPr="00AE2ACA">
        <w:t xml:space="preserve">Guest Operating </w:t>
      </w:r>
      <w:r w:rsidRPr="00AE2ACA">
        <w:rPr>
          <w:spacing w:val="-2"/>
        </w:rPr>
        <w:t>System</w:t>
      </w:r>
    </w:p>
    <w:p w14:paraId="7630A2DF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Choose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the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appropriate Guest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Operating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System (e.g.,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Linux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or </w:t>
      </w:r>
      <w:r w:rsidRPr="00AE2ACA">
        <w:rPr>
          <w:spacing w:val="-2"/>
          <w:sz w:val="24"/>
        </w:rPr>
        <w:t>Windows).</w:t>
      </w:r>
    </w:p>
    <w:p w14:paraId="42E52AC4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Select the correct</w:t>
      </w:r>
      <w:r w:rsidRPr="00AE2ACA">
        <w:rPr>
          <w:spacing w:val="-4"/>
          <w:sz w:val="24"/>
        </w:rPr>
        <w:t xml:space="preserve"> </w:t>
      </w:r>
      <w:r w:rsidRPr="00AE2ACA">
        <w:rPr>
          <w:spacing w:val="-2"/>
          <w:sz w:val="24"/>
        </w:rPr>
        <w:t>Version.</w:t>
      </w:r>
    </w:p>
    <w:p w14:paraId="6CA66E74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Next.</w:t>
      </w:r>
    </w:p>
    <w:p w14:paraId="47E83C65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203"/>
      </w:pPr>
      <w:r w:rsidRPr="00AE2ACA">
        <w:t>Name</w:t>
      </w:r>
      <w:r w:rsidRPr="00AE2ACA">
        <w:rPr>
          <w:spacing w:val="-4"/>
        </w:rPr>
        <w:t xml:space="preserve"> </w:t>
      </w:r>
      <w:r w:rsidRPr="00AE2ACA">
        <w:t>the</w:t>
      </w:r>
      <w:r w:rsidRPr="00AE2ACA">
        <w:rPr>
          <w:spacing w:val="-4"/>
        </w:rPr>
        <w:t xml:space="preserve"> </w:t>
      </w:r>
      <w:r w:rsidRPr="00AE2ACA">
        <w:t>Virtual</w:t>
      </w:r>
      <w:r w:rsidRPr="00AE2ACA">
        <w:rPr>
          <w:spacing w:val="-3"/>
        </w:rPr>
        <w:t xml:space="preserve"> </w:t>
      </w:r>
      <w:r w:rsidRPr="00AE2ACA">
        <w:rPr>
          <w:spacing w:val="-2"/>
        </w:rPr>
        <w:t>Machine</w:t>
      </w:r>
    </w:p>
    <w:p w14:paraId="3361CA08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Enter</w:t>
      </w:r>
      <w:r w:rsidRPr="00AE2ACA">
        <w:rPr>
          <w:spacing w:val="-5"/>
          <w:sz w:val="24"/>
        </w:rPr>
        <w:t xml:space="preserve"> </w:t>
      </w:r>
      <w:r w:rsidRPr="00AE2ACA">
        <w:rPr>
          <w:sz w:val="24"/>
        </w:rPr>
        <w:t>a</w:t>
      </w:r>
      <w:r w:rsidRPr="00AE2ACA">
        <w:rPr>
          <w:spacing w:val="-7"/>
          <w:sz w:val="24"/>
        </w:rPr>
        <w:t xml:space="preserve"> </w:t>
      </w:r>
      <w:r w:rsidRPr="00AE2ACA">
        <w:rPr>
          <w:sz w:val="24"/>
        </w:rPr>
        <w:t>Virtual</w:t>
      </w:r>
      <w:r w:rsidRPr="00AE2ACA">
        <w:rPr>
          <w:spacing w:val="-4"/>
          <w:sz w:val="24"/>
        </w:rPr>
        <w:t xml:space="preserve"> </w:t>
      </w:r>
      <w:r w:rsidRPr="00AE2ACA">
        <w:rPr>
          <w:sz w:val="24"/>
        </w:rPr>
        <w:t>Machine</w:t>
      </w:r>
      <w:r w:rsidRPr="00AE2ACA">
        <w:rPr>
          <w:spacing w:val="-4"/>
          <w:sz w:val="24"/>
        </w:rPr>
        <w:t xml:space="preserve"> </w:t>
      </w:r>
      <w:r w:rsidRPr="00AE2ACA">
        <w:rPr>
          <w:spacing w:val="-2"/>
          <w:sz w:val="24"/>
        </w:rPr>
        <w:t>Name.</w:t>
      </w:r>
    </w:p>
    <w:p w14:paraId="4990587E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Choose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a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Location to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store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VM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files.</w:t>
      </w:r>
    </w:p>
    <w:p w14:paraId="419FAD78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Next.</w:t>
      </w:r>
    </w:p>
    <w:p w14:paraId="25CEAA50" w14:textId="77777777" w:rsidR="00E31BA5" w:rsidRPr="00AE2ACA" w:rsidRDefault="00E31BA5">
      <w:pPr>
        <w:pStyle w:val="ListParagraph"/>
        <w:rPr>
          <w:sz w:val="24"/>
        </w:rPr>
        <w:sectPr w:rsidR="00E31BA5" w:rsidRPr="00AE2AC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468911D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62"/>
      </w:pPr>
      <w:r w:rsidRPr="00AE2ACA">
        <w:lastRenderedPageBreak/>
        <w:t>Configure</w:t>
      </w:r>
      <w:r w:rsidRPr="00AE2ACA">
        <w:rPr>
          <w:spacing w:val="-4"/>
        </w:rPr>
        <w:t xml:space="preserve"> </w:t>
      </w:r>
      <w:r w:rsidRPr="00AE2ACA">
        <w:t>Disk</w:t>
      </w:r>
      <w:r w:rsidRPr="00AE2ACA">
        <w:rPr>
          <w:spacing w:val="-3"/>
        </w:rPr>
        <w:t xml:space="preserve"> </w:t>
      </w:r>
      <w:r w:rsidRPr="00AE2ACA">
        <w:rPr>
          <w:spacing w:val="-2"/>
        </w:rPr>
        <w:t>Capacity</w:t>
      </w:r>
    </w:p>
    <w:p w14:paraId="3A93B50A" w14:textId="77777777" w:rsidR="00E31BA5" w:rsidRPr="00AE2ACA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Set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Maximum disk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size to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15 </w:t>
      </w:r>
      <w:r w:rsidRPr="00AE2ACA">
        <w:rPr>
          <w:spacing w:val="-5"/>
          <w:sz w:val="24"/>
        </w:rPr>
        <w:t>GB.</w:t>
      </w:r>
    </w:p>
    <w:p w14:paraId="4F95209E" w14:textId="77777777" w:rsidR="00E31BA5" w:rsidRPr="00AE2ACA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Choose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Store virtual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disk as</w:t>
      </w:r>
      <w:r w:rsidRPr="00AE2ACA">
        <w:rPr>
          <w:spacing w:val="-2"/>
          <w:sz w:val="24"/>
        </w:rPr>
        <w:t xml:space="preserve"> </w:t>
      </w:r>
      <w:r w:rsidRPr="00AE2ACA">
        <w:rPr>
          <w:sz w:val="24"/>
        </w:rPr>
        <w:t>a single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file </w:t>
      </w:r>
      <w:r w:rsidRPr="00AE2ACA">
        <w:rPr>
          <w:spacing w:val="-2"/>
          <w:sz w:val="24"/>
        </w:rPr>
        <w:t>(recommended).</w:t>
      </w:r>
    </w:p>
    <w:p w14:paraId="27111B07" w14:textId="77777777" w:rsidR="00E31BA5" w:rsidRPr="00AE2ACA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Next.</w:t>
      </w:r>
    </w:p>
    <w:p w14:paraId="564695E9" w14:textId="77777777" w:rsidR="00E31BA5" w:rsidRPr="00AE2ACA" w:rsidRDefault="00E31BA5">
      <w:pPr>
        <w:pStyle w:val="BodyText"/>
        <w:spacing w:before="0"/>
        <w:ind w:firstLine="0"/>
      </w:pPr>
    </w:p>
    <w:p w14:paraId="6CF1F896" w14:textId="77777777" w:rsidR="00E31BA5" w:rsidRPr="00AE2ACA" w:rsidRDefault="00E31BA5">
      <w:pPr>
        <w:pStyle w:val="BodyText"/>
        <w:spacing w:before="130"/>
        <w:ind w:firstLine="0"/>
      </w:pPr>
    </w:p>
    <w:p w14:paraId="19DA96BE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 w:rsidRPr="00AE2ACA">
        <w:t>Customize</w:t>
      </w:r>
      <w:r w:rsidRPr="00AE2ACA">
        <w:rPr>
          <w:spacing w:val="-2"/>
        </w:rPr>
        <w:t xml:space="preserve"> Hardware</w:t>
      </w:r>
    </w:p>
    <w:p w14:paraId="71D5C16D" w14:textId="77777777" w:rsidR="00E31BA5" w:rsidRPr="00AE2ACA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2"/>
          <w:sz w:val="24"/>
        </w:rPr>
        <w:t xml:space="preserve"> </w:t>
      </w:r>
      <w:r w:rsidRPr="00AE2ACA">
        <w:rPr>
          <w:sz w:val="24"/>
        </w:rPr>
        <w:t>Customize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Hardware.</w:t>
      </w:r>
    </w:p>
    <w:p w14:paraId="306A5A99" w14:textId="77777777" w:rsidR="00E31BA5" w:rsidRPr="00AE2ACA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 xml:space="preserve">Set the </w:t>
      </w:r>
      <w:r w:rsidRPr="00AE2ACA">
        <w:rPr>
          <w:spacing w:val="-2"/>
          <w:sz w:val="24"/>
        </w:rPr>
        <w:t>following:</w:t>
      </w:r>
    </w:p>
    <w:p w14:paraId="7B227DEA" w14:textId="77777777" w:rsidR="00E31BA5" w:rsidRPr="00AE2ACA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sz w:val="24"/>
        </w:rPr>
      </w:pPr>
      <w:r w:rsidRPr="00AE2ACA">
        <w:rPr>
          <w:sz w:val="24"/>
        </w:rPr>
        <w:t>Memory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(RAM):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2048</w:t>
      </w:r>
      <w:r w:rsidRPr="00AE2ACA">
        <w:rPr>
          <w:spacing w:val="-2"/>
          <w:sz w:val="24"/>
        </w:rPr>
        <w:t xml:space="preserve"> </w:t>
      </w:r>
      <w:r w:rsidRPr="00AE2ACA">
        <w:rPr>
          <w:sz w:val="24"/>
        </w:rPr>
        <w:t>MB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(2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5"/>
          <w:sz w:val="24"/>
        </w:rPr>
        <w:t>GB)</w:t>
      </w:r>
    </w:p>
    <w:p w14:paraId="75456E25" w14:textId="77777777" w:rsidR="00E31BA5" w:rsidRPr="00AE2ACA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sz w:val="24"/>
        </w:rPr>
      </w:pPr>
      <w:r w:rsidRPr="00AE2ACA">
        <w:rPr>
          <w:sz w:val="24"/>
        </w:rPr>
        <w:t>Processors:</w:t>
      </w:r>
      <w:r w:rsidRPr="00AE2ACA">
        <w:rPr>
          <w:spacing w:val="-2"/>
          <w:sz w:val="24"/>
        </w:rPr>
        <w:t xml:space="preserve"> </w:t>
      </w:r>
      <w:r w:rsidRPr="00AE2ACA">
        <w:rPr>
          <w:sz w:val="24"/>
        </w:rPr>
        <w:t>1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5"/>
          <w:sz w:val="24"/>
        </w:rPr>
        <w:t>CPU</w:t>
      </w:r>
    </w:p>
    <w:p w14:paraId="039F7044" w14:textId="77777777" w:rsidR="00E31BA5" w:rsidRPr="00AE2ACA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Verify</w:t>
      </w:r>
      <w:r w:rsidRPr="00AE2ACA">
        <w:rPr>
          <w:spacing w:val="-7"/>
          <w:sz w:val="24"/>
        </w:rPr>
        <w:t xml:space="preserve"> </w:t>
      </w:r>
      <w:r w:rsidRPr="00AE2ACA">
        <w:rPr>
          <w:sz w:val="24"/>
        </w:rPr>
        <w:t>other</w:t>
      </w:r>
      <w:r w:rsidRPr="00AE2ACA">
        <w:rPr>
          <w:spacing w:val="-6"/>
          <w:sz w:val="24"/>
        </w:rPr>
        <w:t xml:space="preserve"> </w:t>
      </w:r>
      <w:r w:rsidRPr="00AE2ACA">
        <w:rPr>
          <w:sz w:val="24"/>
        </w:rPr>
        <w:t>hardware</w:t>
      </w:r>
      <w:r w:rsidRPr="00AE2ACA">
        <w:rPr>
          <w:spacing w:val="-6"/>
          <w:sz w:val="24"/>
        </w:rPr>
        <w:t xml:space="preserve"> </w:t>
      </w:r>
      <w:r w:rsidRPr="00AE2ACA">
        <w:rPr>
          <w:sz w:val="24"/>
        </w:rPr>
        <w:t>settings</w:t>
      </w:r>
      <w:r w:rsidRPr="00AE2ACA">
        <w:rPr>
          <w:spacing w:val="-6"/>
          <w:sz w:val="24"/>
        </w:rPr>
        <w:t xml:space="preserve"> </w:t>
      </w:r>
      <w:r w:rsidRPr="00AE2ACA">
        <w:rPr>
          <w:sz w:val="24"/>
        </w:rPr>
        <w:t>if</w:t>
      </w:r>
      <w:r w:rsidRPr="00AE2ACA">
        <w:rPr>
          <w:spacing w:val="-6"/>
          <w:sz w:val="24"/>
        </w:rPr>
        <w:t xml:space="preserve"> </w:t>
      </w:r>
      <w:r w:rsidRPr="00AE2ACA">
        <w:rPr>
          <w:spacing w:val="-2"/>
          <w:sz w:val="24"/>
        </w:rPr>
        <w:t>required.</w:t>
      </w:r>
    </w:p>
    <w:p w14:paraId="16A286B2" w14:textId="77777777" w:rsidR="00E31BA5" w:rsidRPr="00AE2ACA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pacing w:val="-2"/>
          <w:sz w:val="24"/>
        </w:rPr>
        <w:t>Close.</w:t>
      </w:r>
    </w:p>
    <w:p w14:paraId="741611A9" w14:textId="77777777" w:rsidR="00E31BA5" w:rsidRPr="00AE2ACA" w:rsidRDefault="00E31BA5">
      <w:pPr>
        <w:pStyle w:val="BodyText"/>
        <w:spacing w:before="0"/>
        <w:ind w:firstLine="0"/>
      </w:pPr>
    </w:p>
    <w:p w14:paraId="0DB066AD" w14:textId="77777777" w:rsidR="00E31BA5" w:rsidRPr="00AE2ACA" w:rsidRDefault="00E31BA5">
      <w:pPr>
        <w:pStyle w:val="BodyText"/>
        <w:spacing w:before="130"/>
        <w:ind w:firstLine="0"/>
      </w:pPr>
    </w:p>
    <w:p w14:paraId="435FAC13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 w:rsidRPr="00AE2ACA">
        <w:t>Finish</w:t>
      </w:r>
      <w:r w:rsidRPr="00AE2ACA">
        <w:rPr>
          <w:spacing w:val="-4"/>
        </w:rPr>
        <w:t xml:space="preserve"> </w:t>
      </w:r>
      <w:r w:rsidRPr="00AE2ACA">
        <w:t>Virtual</w:t>
      </w:r>
      <w:r w:rsidRPr="00AE2ACA">
        <w:rPr>
          <w:spacing w:val="-4"/>
        </w:rPr>
        <w:t xml:space="preserve"> </w:t>
      </w:r>
      <w:r w:rsidRPr="00AE2ACA">
        <w:t>Machine</w:t>
      </w:r>
      <w:r w:rsidRPr="00AE2ACA">
        <w:rPr>
          <w:spacing w:val="-3"/>
        </w:rPr>
        <w:t xml:space="preserve"> </w:t>
      </w:r>
      <w:r w:rsidRPr="00AE2ACA">
        <w:rPr>
          <w:spacing w:val="-2"/>
        </w:rPr>
        <w:t>Creation</w:t>
      </w:r>
    </w:p>
    <w:p w14:paraId="48593BB4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Review</w:t>
      </w:r>
      <w:r w:rsidRPr="00AE2ACA">
        <w:rPr>
          <w:spacing w:val="-2"/>
          <w:sz w:val="24"/>
        </w:rPr>
        <w:t xml:space="preserve"> </w:t>
      </w:r>
      <w:r w:rsidRPr="00AE2ACA">
        <w:rPr>
          <w:sz w:val="24"/>
        </w:rPr>
        <w:t xml:space="preserve">the configuration </w:t>
      </w:r>
      <w:r w:rsidRPr="00AE2ACA">
        <w:rPr>
          <w:spacing w:val="-2"/>
          <w:sz w:val="24"/>
        </w:rPr>
        <w:t>details.</w:t>
      </w:r>
    </w:p>
    <w:p w14:paraId="22544A53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Finish to create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the virtual </w:t>
      </w:r>
      <w:r w:rsidRPr="00AE2ACA">
        <w:rPr>
          <w:spacing w:val="-2"/>
          <w:sz w:val="24"/>
        </w:rPr>
        <w:t>machine.</w:t>
      </w:r>
    </w:p>
    <w:p w14:paraId="16B41524" w14:textId="77777777" w:rsidR="00E31BA5" w:rsidRPr="00AE2ACA" w:rsidRDefault="00E31BA5">
      <w:pPr>
        <w:pStyle w:val="BodyText"/>
        <w:spacing w:before="0"/>
        <w:ind w:firstLine="0"/>
      </w:pPr>
    </w:p>
    <w:p w14:paraId="159BC865" w14:textId="77777777" w:rsidR="00E31BA5" w:rsidRPr="00AE2ACA" w:rsidRDefault="00E31BA5">
      <w:pPr>
        <w:pStyle w:val="BodyText"/>
        <w:spacing w:before="130"/>
        <w:ind w:firstLine="0"/>
      </w:pPr>
    </w:p>
    <w:p w14:paraId="146374A7" w14:textId="77777777" w:rsidR="00E31BA5" w:rsidRPr="00AE2ACA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 w:rsidRPr="00AE2ACA">
        <w:t>Power</w:t>
      </w:r>
      <w:r w:rsidRPr="00AE2ACA">
        <w:rPr>
          <w:spacing w:val="-3"/>
        </w:rPr>
        <w:t xml:space="preserve"> </w:t>
      </w:r>
      <w:r w:rsidRPr="00AE2ACA">
        <w:t>On</w:t>
      </w:r>
      <w:r w:rsidRPr="00AE2ACA">
        <w:rPr>
          <w:spacing w:val="-3"/>
        </w:rPr>
        <w:t xml:space="preserve"> </w:t>
      </w:r>
      <w:r w:rsidRPr="00AE2ACA">
        <w:t>the</w:t>
      </w:r>
      <w:r w:rsidRPr="00AE2ACA">
        <w:rPr>
          <w:spacing w:val="-3"/>
        </w:rPr>
        <w:t xml:space="preserve"> </w:t>
      </w:r>
      <w:r w:rsidRPr="00AE2ACA">
        <w:t>Virtual</w:t>
      </w:r>
      <w:r w:rsidRPr="00AE2ACA">
        <w:rPr>
          <w:spacing w:val="-2"/>
        </w:rPr>
        <w:t xml:space="preserve"> Machine</w:t>
      </w:r>
    </w:p>
    <w:p w14:paraId="467EF9B8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Select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the newly created virtual </w:t>
      </w:r>
      <w:r w:rsidRPr="00AE2ACA">
        <w:rPr>
          <w:spacing w:val="-2"/>
          <w:sz w:val="24"/>
        </w:rPr>
        <w:t>machine.</w:t>
      </w:r>
    </w:p>
    <w:p w14:paraId="103ED386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Click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Power on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this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virtual </w:t>
      </w:r>
      <w:r w:rsidRPr="00AE2ACA">
        <w:rPr>
          <w:spacing w:val="-2"/>
          <w:sz w:val="24"/>
        </w:rPr>
        <w:t>machine.</w:t>
      </w:r>
    </w:p>
    <w:p w14:paraId="554580B0" w14:textId="77777777" w:rsidR="00E31BA5" w:rsidRPr="00AE2AC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E2ACA">
        <w:rPr>
          <w:sz w:val="24"/>
        </w:rPr>
        <w:t>Proceed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with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operating system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>installation</w:t>
      </w:r>
      <w:r w:rsidRPr="00AE2ACA">
        <w:rPr>
          <w:spacing w:val="-1"/>
          <w:sz w:val="24"/>
        </w:rPr>
        <w:t xml:space="preserve"> </w:t>
      </w:r>
      <w:r w:rsidRPr="00AE2ACA">
        <w:rPr>
          <w:sz w:val="24"/>
        </w:rPr>
        <w:t xml:space="preserve">if </w:t>
      </w:r>
      <w:r w:rsidRPr="00AE2ACA">
        <w:rPr>
          <w:spacing w:val="-2"/>
          <w:sz w:val="24"/>
        </w:rPr>
        <w:t>required.</w:t>
      </w:r>
    </w:p>
    <w:p w14:paraId="6666C4F0" w14:textId="77777777" w:rsidR="00E31BA5" w:rsidRPr="00AE2ACA" w:rsidRDefault="00E31BA5">
      <w:pPr>
        <w:pStyle w:val="BodyText"/>
        <w:spacing w:before="0"/>
        <w:ind w:firstLine="0"/>
      </w:pPr>
    </w:p>
    <w:p w14:paraId="0F9E25B3" w14:textId="77777777" w:rsidR="00E31BA5" w:rsidRPr="00AE2ACA" w:rsidRDefault="00E31BA5">
      <w:pPr>
        <w:pStyle w:val="BodyText"/>
        <w:spacing w:before="130"/>
        <w:ind w:firstLine="0"/>
      </w:pPr>
    </w:p>
    <w:p w14:paraId="2EEE6525" w14:textId="77777777" w:rsidR="00E31BA5" w:rsidRPr="00AE2ACA" w:rsidRDefault="00E31BA5">
      <w:pPr>
        <w:pStyle w:val="BodyText"/>
        <w:spacing w:line="278" w:lineRule="auto"/>
        <w:sectPr w:rsidR="00E31BA5" w:rsidRPr="00AE2ACA">
          <w:pgSz w:w="11910" w:h="16840"/>
          <w:pgMar w:top="1360" w:right="1417" w:bottom="280" w:left="1417" w:header="720" w:footer="720" w:gutter="0"/>
          <w:cols w:space="720"/>
        </w:sectPr>
      </w:pPr>
    </w:p>
    <w:p w14:paraId="0AAB074C" w14:textId="5F6FF9AD" w:rsidR="00E31BA5" w:rsidRPr="00AE2ACA" w:rsidRDefault="00000000">
      <w:pPr>
        <w:spacing w:before="62"/>
        <w:ind w:left="23"/>
        <w:rPr>
          <w:b/>
          <w:sz w:val="28"/>
          <w:szCs w:val="28"/>
        </w:rPr>
      </w:pPr>
      <w:r w:rsidRPr="00AE2ACA">
        <w:rPr>
          <w:b/>
          <w:spacing w:val="-2"/>
          <w:sz w:val="28"/>
          <w:szCs w:val="28"/>
        </w:rPr>
        <w:lastRenderedPageBreak/>
        <w:t>OUTPUT</w:t>
      </w:r>
    </w:p>
    <w:p w14:paraId="5E43B3B1" w14:textId="77777777" w:rsidR="00E31BA5" w:rsidRPr="00AE2ACA" w:rsidRDefault="00000000">
      <w:pPr>
        <w:pStyle w:val="BodyText"/>
        <w:spacing w:before="6"/>
        <w:ind w:firstLine="0"/>
        <w:rPr>
          <w:b/>
          <w:sz w:val="15"/>
        </w:rPr>
      </w:pPr>
      <w:r w:rsidRPr="00AE2ACA">
        <w:rPr>
          <w:b/>
          <w:noProof/>
          <w:sz w:val="15"/>
        </w:rPr>
        <w:drawing>
          <wp:anchor distT="0" distB="0" distL="0" distR="0" simplePos="0" relativeHeight="251659264" behindDoc="1" locked="0" layoutInCell="1" allowOverlap="1" wp14:anchorId="66517945" wp14:editId="5EA64274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13400" cy="31718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50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9D63F" w14:textId="77777777" w:rsidR="00FA5256" w:rsidRPr="00AE2ACA" w:rsidRDefault="00FA5256" w:rsidP="00FA5256"/>
    <w:p w14:paraId="2586B205" w14:textId="77777777" w:rsidR="00FA5256" w:rsidRPr="00AE2ACA" w:rsidRDefault="00FA5256" w:rsidP="00FA5256"/>
    <w:p w14:paraId="0EA304A6" w14:textId="57E6AAAF" w:rsidR="00FA5256" w:rsidRPr="00AE2ACA" w:rsidRDefault="00FA5256" w:rsidP="00FA5256">
      <w:pPr>
        <w:pStyle w:val="Heading1"/>
        <w:ind w:left="23" w:firstLine="0"/>
        <w:rPr>
          <w:sz w:val="28"/>
          <w:szCs w:val="28"/>
        </w:rPr>
      </w:pPr>
      <w:r w:rsidRPr="00AE2ACA">
        <w:rPr>
          <w:spacing w:val="-2"/>
          <w:sz w:val="28"/>
          <w:szCs w:val="28"/>
        </w:rPr>
        <w:t>RESULT</w:t>
      </w:r>
    </w:p>
    <w:p w14:paraId="1EF60A1B" w14:textId="77777777" w:rsidR="00FA5256" w:rsidRPr="00AE2ACA" w:rsidRDefault="00FA5256" w:rsidP="00FA5256">
      <w:pPr>
        <w:pStyle w:val="BodyText"/>
        <w:spacing w:line="278" w:lineRule="auto"/>
        <w:ind w:left="23" w:right="88" w:firstLine="0"/>
      </w:pPr>
      <w:r w:rsidRPr="00AE2ACA">
        <w:t>A</w:t>
      </w:r>
      <w:r w:rsidRPr="00AE2ACA">
        <w:rPr>
          <w:spacing w:val="-3"/>
        </w:rPr>
        <w:t xml:space="preserve"> </w:t>
      </w:r>
      <w:r w:rsidRPr="00AE2ACA">
        <w:t>virtual</w:t>
      </w:r>
      <w:r w:rsidRPr="00AE2ACA">
        <w:rPr>
          <w:spacing w:val="-2"/>
        </w:rPr>
        <w:t xml:space="preserve"> </w:t>
      </w:r>
      <w:r w:rsidRPr="00AE2ACA">
        <w:t>machine</w:t>
      </w:r>
      <w:r w:rsidRPr="00AE2ACA">
        <w:rPr>
          <w:spacing w:val="-2"/>
        </w:rPr>
        <w:t xml:space="preserve"> </w:t>
      </w:r>
      <w:r w:rsidRPr="00AE2ACA">
        <w:t>with</w:t>
      </w:r>
      <w:r w:rsidRPr="00AE2ACA">
        <w:rPr>
          <w:spacing w:val="-2"/>
        </w:rPr>
        <w:t xml:space="preserve"> </w:t>
      </w:r>
      <w:r w:rsidRPr="00AE2ACA">
        <w:t>1</w:t>
      </w:r>
      <w:r w:rsidRPr="00AE2ACA">
        <w:rPr>
          <w:spacing w:val="-2"/>
        </w:rPr>
        <w:t xml:space="preserve"> </w:t>
      </w:r>
      <w:r w:rsidRPr="00AE2ACA">
        <w:t>CPU,</w:t>
      </w:r>
      <w:r w:rsidRPr="00AE2ACA">
        <w:rPr>
          <w:spacing w:val="-2"/>
        </w:rPr>
        <w:t xml:space="preserve"> </w:t>
      </w:r>
      <w:r w:rsidRPr="00AE2ACA">
        <w:t>2</w:t>
      </w:r>
      <w:r w:rsidRPr="00AE2ACA">
        <w:rPr>
          <w:spacing w:val="-2"/>
        </w:rPr>
        <w:t xml:space="preserve"> </w:t>
      </w:r>
      <w:r w:rsidRPr="00AE2ACA">
        <w:t>GB</w:t>
      </w:r>
      <w:r w:rsidRPr="00AE2ACA">
        <w:rPr>
          <w:spacing w:val="-3"/>
        </w:rPr>
        <w:t xml:space="preserve"> </w:t>
      </w:r>
      <w:r w:rsidRPr="00AE2ACA">
        <w:t>RAM,</w:t>
      </w:r>
      <w:r w:rsidRPr="00AE2ACA">
        <w:rPr>
          <w:spacing w:val="-2"/>
        </w:rPr>
        <w:t xml:space="preserve"> </w:t>
      </w:r>
      <w:r w:rsidRPr="00AE2ACA">
        <w:t>and</w:t>
      </w:r>
      <w:r w:rsidRPr="00AE2ACA">
        <w:rPr>
          <w:spacing w:val="-2"/>
        </w:rPr>
        <w:t xml:space="preserve"> </w:t>
      </w:r>
      <w:r w:rsidRPr="00AE2ACA">
        <w:t>15</w:t>
      </w:r>
      <w:r w:rsidRPr="00AE2ACA">
        <w:rPr>
          <w:spacing w:val="-2"/>
        </w:rPr>
        <w:t xml:space="preserve"> </w:t>
      </w:r>
      <w:r w:rsidRPr="00AE2ACA">
        <w:t>GB</w:t>
      </w:r>
      <w:r w:rsidRPr="00AE2ACA">
        <w:rPr>
          <w:spacing w:val="-3"/>
        </w:rPr>
        <w:t xml:space="preserve"> </w:t>
      </w:r>
      <w:r w:rsidRPr="00AE2ACA">
        <w:t>storage</w:t>
      </w:r>
      <w:r w:rsidRPr="00AE2ACA">
        <w:rPr>
          <w:spacing w:val="-2"/>
        </w:rPr>
        <w:t xml:space="preserve"> </w:t>
      </w:r>
      <w:r w:rsidRPr="00AE2ACA">
        <w:t>was</w:t>
      </w:r>
      <w:r w:rsidRPr="00AE2ACA">
        <w:rPr>
          <w:spacing w:val="-3"/>
        </w:rPr>
        <w:t xml:space="preserve"> </w:t>
      </w:r>
      <w:r w:rsidRPr="00AE2ACA">
        <w:t>successfully</w:t>
      </w:r>
      <w:r w:rsidRPr="00AE2ACA">
        <w:rPr>
          <w:spacing w:val="-2"/>
        </w:rPr>
        <w:t xml:space="preserve"> </w:t>
      </w:r>
      <w:r w:rsidRPr="00AE2ACA">
        <w:t>created using VMware Workstation, a Type 2 Virtualization Software.</w:t>
      </w:r>
    </w:p>
    <w:p w14:paraId="25102E38" w14:textId="77777777" w:rsidR="00FA5256" w:rsidRPr="00AE2ACA" w:rsidRDefault="00FA5256" w:rsidP="00FA5256"/>
    <w:p w14:paraId="7644E545" w14:textId="77777777" w:rsidR="00FA5256" w:rsidRPr="00AE2ACA" w:rsidRDefault="00FA5256" w:rsidP="00FA5256"/>
    <w:p w14:paraId="7C34A15D" w14:textId="77777777" w:rsidR="00FA5256" w:rsidRPr="00AE2ACA" w:rsidRDefault="00FA5256" w:rsidP="00FA5256"/>
    <w:p w14:paraId="722F1D08" w14:textId="77777777" w:rsidR="00FA5256" w:rsidRPr="00AE2ACA" w:rsidRDefault="00FA5256" w:rsidP="00FA5256"/>
    <w:p w14:paraId="1BCB0029" w14:textId="77777777" w:rsidR="00FA5256" w:rsidRPr="00AE2ACA" w:rsidRDefault="00FA5256" w:rsidP="00FA5256"/>
    <w:p w14:paraId="72E17294" w14:textId="77777777" w:rsidR="00FA5256" w:rsidRPr="00AE2ACA" w:rsidRDefault="00FA5256" w:rsidP="00FA5256"/>
    <w:p w14:paraId="628EAE5C" w14:textId="77777777" w:rsidR="00FA5256" w:rsidRPr="00AE2ACA" w:rsidRDefault="00FA5256" w:rsidP="00FA5256"/>
    <w:p w14:paraId="727B509F" w14:textId="77777777" w:rsidR="00FA5256" w:rsidRPr="00AE2ACA" w:rsidRDefault="00FA5256" w:rsidP="00FA5256"/>
    <w:p w14:paraId="09DAC285" w14:textId="77777777" w:rsidR="00FA5256" w:rsidRPr="00AE2ACA" w:rsidRDefault="00FA5256" w:rsidP="00FA5256"/>
    <w:p w14:paraId="4BF8F49F" w14:textId="77777777" w:rsidR="00FA5256" w:rsidRPr="00AE2ACA" w:rsidRDefault="00FA5256" w:rsidP="00FA5256"/>
    <w:p w14:paraId="690803DF" w14:textId="77777777" w:rsidR="00FA5256" w:rsidRPr="00AE2ACA" w:rsidRDefault="00FA5256" w:rsidP="00FA5256"/>
    <w:p w14:paraId="7BD9DAB8" w14:textId="77777777" w:rsidR="00FA5256" w:rsidRPr="00AE2ACA" w:rsidRDefault="00FA5256" w:rsidP="00FA5256"/>
    <w:p w14:paraId="399923BA" w14:textId="77777777" w:rsidR="00FA5256" w:rsidRPr="00AE2ACA" w:rsidRDefault="00FA5256" w:rsidP="00FA5256"/>
    <w:p w14:paraId="67D35070" w14:textId="77777777" w:rsidR="00FA5256" w:rsidRPr="00AE2ACA" w:rsidRDefault="00FA5256" w:rsidP="00FA5256"/>
    <w:p w14:paraId="148B5875" w14:textId="77777777" w:rsidR="00FA5256" w:rsidRPr="00AE2ACA" w:rsidRDefault="00FA5256" w:rsidP="00FA5256"/>
    <w:p w14:paraId="1A757FB0" w14:textId="77777777" w:rsidR="00FA5256" w:rsidRPr="00AE2ACA" w:rsidRDefault="00FA5256" w:rsidP="00FA5256"/>
    <w:p w14:paraId="0C048819" w14:textId="77777777" w:rsidR="00FA5256" w:rsidRPr="00AE2ACA" w:rsidRDefault="00FA5256" w:rsidP="00FA5256"/>
    <w:p w14:paraId="1EBF8B7D" w14:textId="77777777" w:rsidR="00FA5256" w:rsidRPr="00AE2ACA" w:rsidRDefault="00FA5256" w:rsidP="00FA5256"/>
    <w:p w14:paraId="65A88FD6" w14:textId="77777777" w:rsidR="00FA5256" w:rsidRPr="00AE2ACA" w:rsidRDefault="00FA5256" w:rsidP="00FA5256"/>
    <w:sectPr w:rsidR="00FA5256" w:rsidRPr="00AE2ACA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DAA4B" w14:textId="77777777" w:rsidR="003E7B1C" w:rsidRDefault="003E7B1C">
      <w:r>
        <w:separator/>
      </w:r>
    </w:p>
  </w:endnote>
  <w:endnote w:type="continuationSeparator" w:id="0">
    <w:p w14:paraId="6C78AE44" w14:textId="77777777" w:rsidR="003E7B1C" w:rsidRDefault="003E7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8B53" w14:textId="77777777" w:rsidR="003E7B1C" w:rsidRDefault="003E7B1C">
      <w:r>
        <w:separator/>
      </w:r>
    </w:p>
  </w:footnote>
  <w:footnote w:type="continuationSeparator" w:id="0">
    <w:p w14:paraId="141AFBDE" w14:textId="77777777" w:rsidR="003E7B1C" w:rsidRDefault="003E7B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023823661">
    <w:abstractNumId w:val="2"/>
  </w:num>
  <w:num w:numId="2" w16cid:durableId="1520240108">
    <w:abstractNumId w:val="1"/>
  </w:num>
  <w:num w:numId="3" w16cid:durableId="1981306788">
    <w:abstractNumId w:val="3"/>
  </w:num>
  <w:num w:numId="4" w16cid:durableId="204709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A5"/>
    <w:rsid w:val="003E7B1C"/>
    <w:rsid w:val="00813CC1"/>
    <w:rsid w:val="00835A84"/>
    <w:rsid w:val="00977C43"/>
    <w:rsid w:val="00996D83"/>
    <w:rsid w:val="00AE2ACA"/>
    <w:rsid w:val="00BC43A2"/>
    <w:rsid w:val="00D604E1"/>
    <w:rsid w:val="00E31BA5"/>
    <w:rsid w:val="00FA5256"/>
    <w:rsid w:val="07825636"/>
    <w:rsid w:val="390B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90D22C"/>
  <w15:docId w15:val="{F3D4BFE4-84D1-40FC-855A-6053B03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63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3"/>
      <w:ind w:hanging="35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FA5256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A525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2</cp:revision>
  <dcterms:created xsi:type="dcterms:W3CDTF">2026-01-27T12:18:00Z</dcterms:created>
  <dcterms:modified xsi:type="dcterms:W3CDTF">2026-01-27T12:18:00Z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DA37AB00A1DB43849CF930BD5A90D175_13</vt:lpwstr>
  </property>
</Properties>
</file>