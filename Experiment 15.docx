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17385" w14:textId="52CAE183" w:rsidR="00030EAB" w:rsidRDefault="00000000" w:rsidP="00CC4F1E">
      <w:pPr>
        <w:pStyle w:val="BodyText"/>
        <w:spacing w:before="140"/>
        <w:rPr>
          <w:b/>
          <w:bCs/>
        </w:rPr>
      </w:pPr>
      <w:r w:rsidRPr="00730C10">
        <w:rPr>
          <w:b/>
          <w:bCs/>
        </w:rPr>
        <w:t>Date:2</w:t>
      </w:r>
      <w:r w:rsidR="00C724BD">
        <w:rPr>
          <w:b/>
          <w:bCs/>
        </w:rPr>
        <w:t>7</w:t>
      </w:r>
      <w:r w:rsidRPr="00730C10">
        <w:rPr>
          <w:b/>
          <w:bCs/>
        </w:rPr>
        <w:t>/01/202</w:t>
      </w:r>
      <w:r w:rsidR="00CC4F1E" w:rsidRPr="00730C10">
        <w:rPr>
          <w:b/>
          <w:bCs/>
        </w:rPr>
        <w:t>6</w:t>
      </w:r>
    </w:p>
    <w:p w14:paraId="67C1A028" w14:textId="77777777" w:rsidR="00730C10" w:rsidRDefault="00730C10" w:rsidP="00CC4F1E">
      <w:pPr>
        <w:pStyle w:val="BodyText"/>
        <w:spacing w:before="140"/>
        <w:rPr>
          <w:b/>
          <w:bCs/>
        </w:rPr>
      </w:pPr>
    </w:p>
    <w:p w14:paraId="61D967D0" w14:textId="3876ADFE" w:rsidR="00730C10" w:rsidRPr="00730C10" w:rsidRDefault="00730C10" w:rsidP="00CC4F1E">
      <w:pPr>
        <w:pStyle w:val="BodyText"/>
        <w:spacing w:before="140"/>
        <w:rPr>
          <w:b/>
          <w:bCs/>
        </w:rPr>
        <w:sectPr w:rsidR="00730C10" w:rsidRPr="00730C10">
          <w:type w:val="continuous"/>
          <w:pgSz w:w="11910" w:h="16840"/>
          <w:pgMar w:top="1920" w:right="708" w:bottom="280" w:left="1417" w:header="720" w:footer="720" w:gutter="0"/>
          <w:cols w:space="720"/>
        </w:sectPr>
      </w:pPr>
    </w:p>
    <w:p w14:paraId="6C708D2C" w14:textId="77777777" w:rsidR="00030EAB" w:rsidRPr="00730C10" w:rsidRDefault="00030EAB">
      <w:pPr>
        <w:pStyle w:val="BodyText"/>
        <w:rPr>
          <w:u w:val="single"/>
        </w:rPr>
      </w:pPr>
    </w:p>
    <w:p w14:paraId="34E4BF6E" w14:textId="77777777" w:rsidR="00030EAB" w:rsidRPr="00730C10" w:rsidRDefault="00030EAB">
      <w:pPr>
        <w:pStyle w:val="BodyText"/>
        <w:rPr>
          <w:u w:val="single"/>
        </w:rPr>
      </w:pPr>
    </w:p>
    <w:p w14:paraId="44069C5B" w14:textId="0F6CDC1D" w:rsidR="00030EAB" w:rsidRPr="00730C10" w:rsidRDefault="00000000" w:rsidP="00730C10">
      <w:pPr>
        <w:rPr>
          <w:b/>
          <w:sz w:val="24"/>
          <w:u w:val="single"/>
        </w:rPr>
        <w:sectPr w:rsidR="00030EAB" w:rsidRPr="00730C10">
          <w:type w:val="continuous"/>
          <w:pgSz w:w="11910" w:h="16840"/>
          <w:pgMar w:top="1920" w:right="708" w:bottom="280" w:left="1417" w:header="720" w:footer="720" w:gutter="0"/>
          <w:cols w:num="2" w:space="720" w:equalWidth="0">
            <w:col w:w="463" w:space="303"/>
            <w:col w:w="9019"/>
          </w:cols>
        </w:sectPr>
      </w:pPr>
      <w:r w:rsidRPr="00730C10">
        <w:rPr>
          <w:b/>
          <w:sz w:val="24"/>
        </w:rPr>
        <w:t>CREATE</w:t>
      </w:r>
      <w:r w:rsidRPr="00730C10">
        <w:rPr>
          <w:b/>
          <w:spacing w:val="-5"/>
          <w:sz w:val="24"/>
        </w:rPr>
        <w:t xml:space="preserve"> </w:t>
      </w:r>
      <w:r w:rsidRPr="00730C10">
        <w:rPr>
          <w:b/>
          <w:sz w:val="24"/>
        </w:rPr>
        <w:t>A</w:t>
      </w:r>
      <w:r w:rsidRPr="00730C10">
        <w:rPr>
          <w:b/>
          <w:spacing w:val="-5"/>
          <w:sz w:val="24"/>
        </w:rPr>
        <w:t xml:space="preserve"> </w:t>
      </w:r>
      <w:r w:rsidRPr="00730C10">
        <w:rPr>
          <w:b/>
          <w:sz w:val="24"/>
        </w:rPr>
        <w:t>SNAPSHOT</w:t>
      </w:r>
      <w:r w:rsidRPr="00730C10">
        <w:rPr>
          <w:b/>
          <w:spacing w:val="-5"/>
          <w:sz w:val="24"/>
        </w:rPr>
        <w:t xml:space="preserve"> </w:t>
      </w:r>
      <w:r w:rsidRPr="00730C10">
        <w:rPr>
          <w:b/>
          <w:sz w:val="24"/>
        </w:rPr>
        <w:t>OF</w:t>
      </w:r>
      <w:r w:rsidRPr="00730C10">
        <w:rPr>
          <w:b/>
          <w:spacing w:val="-5"/>
          <w:sz w:val="24"/>
        </w:rPr>
        <w:t xml:space="preserve"> </w:t>
      </w:r>
      <w:r w:rsidRPr="00730C10">
        <w:rPr>
          <w:b/>
          <w:sz w:val="24"/>
        </w:rPr>
        <w:t>A</w:t>
      </w:r>
      <w:r w:rsidRPr="00730C10">
        <w:rPr>
          <w:b/>
          <w:spacing w:val="-5"/>
          <w:sz w:val="24"/>
        </w:rPr>
        <w:t xml:space="preserve"> </w:t>
      </w:r>
      <w:r w:rsidRPr="00730C10">
        <w:rPr>
          <w:b/>
          <w:sz w:val="24"/>
        </w:rPr>
        <w:t>VM</w:t>
      </w:r>
      <w:r w:rsidRPr="00730C10">
        <w:rPr>
          <w:b/>
          <w:spacing w:val="-5"/>
          <w:sz w:val="24"/>
        </w:rPr>
        <w:t xml:space="preserve"> </w:t>
      </w:r>
      <w:r w:rsidRPr="00730C10">
        <w:rPr>
          <w:b/>
          <w:sz w:val="24"/>
        </w:rPr>
        <w:t>AND</w:t>
      </w:r>
      <w:r w:rsidRPr="00730C10">
        <w:rPr>
          <w:b/>
          <w:spacing w:val="-5"/>
          <w:sz w:val="24"/>
        </w:rPr>
        <w:t xml:space="preserve"> </w:t>
      </w:r>
      <w:r w:rsidRPr="00730C10">
        <w:rPr>
          <w:b/>
          <w:sz w:val="24"/>
        </w:rPr>
        <w:t>TEST</w:t>
      </w:r>
      <w:r w:rsidRPr="00730C10">
        <w:rPr>
          <w:b/>
          <w:spacing w:val="-5"/>
          <w:sz w:val="24"/>
        </w:rPr>
        <w:t xml:space="preserve"> </w:t>
      </w:r>
      <w:r w:rsidRPr="00730C10">
        <w:rPr>
          <w:b/>
          <w:sz w:val="24"/>
        </w:rPr>
        <w:t>IT</w:t>
      </w:r>
      <w:r w:rsidRPr="00730C10">
        <w:rPr>
          <w:b/>
          <w:spacing w:val="-5"/>
          <w:sz w:val="24"/>
        </w:rPr>
        <w:t xml:space="preserve"> </w:t>
      </w:r>
      <w:r w:rsidRPr="00730C10">
        <w:rPr>
          <w:b/>
          <w:sz w:val="24"/>
        </w:rPr>
        <w:t>BY</w:t>
      </w:r>
      <w:r w:rsidRPr="00730C10">
        <w:rPr>
          <w:b/>
          <w:spacing w:val="-5"/>
          <w:sz w:val="24"/>
        </w:rPr>
        <w:t xml:space="preserve"> </w:t>
      </w:r>
      <w:r w:rsidRPr="00730C10">
        <w:rPr>
          <w:b/>
          <w:sz w:val="24"/>
        </w:rPr>
        <w:t>LOADING</w:t>
      </w:r>
      <w:r w:rsidRPr="00730C10">
        <w:rPr>
          <w:b/>
          <w:spacing w:val="-5"/>
          <w:sz w:val="24"/>
        </w:rPr>
        <w:t xml:space="preserve"> </w:t>
      </w:r>
      <w:r w:rsidRPr="00730C10">
        <w:rPr>
          <w:b/>
          <w:sz w:val="24"/>
        </w:rPr>
        <w:t>THE</w:t>
      </w:r>
      <w:r w:rsidRPr="00730C10">
        <w:rPr>
          <w:b/>
          <w:spacing w:val="-5"/>
          <w:sz w:val="24"/>
        </w:rPr>
        <w:t xml:space="preserve"> </w:t>
      </w:r>
      <w:r w:rsidRPr="00730C10">
        <w:rPr>
          <w:b/>
          <w:sz w:val="24"/>
        </w:rPr>
        <w:t>PREVIOUS VERSION/CLONED VM USINGVM WORKSTATION</w:t>
      </w:r>
    </w:p>
    <w:p w14:paraId="5BD9BC88" w14:textId="416644F8" w:rsidR="00730C10" w:rsidRPr="00730C10" w:rsidRDefault="00730C10">
      <w:pPr>
        <w:pStyle w:val="BodyText"/>
        <w:spacing w:before="203" w:line="278" w:lineRule="auto"/>
        <w:ind w:left="23" w:right="747"/>
        <w:rPr>
          <w:b/>
          <w:bCs/>
          <w:sz w:val="28"/>
          <w:szCs w:val="28"/>
        </w:rPr>
      </w:pPr>
      <w:r w:rsidRPr="00730C10">
        <w:rPr>
          <w:b/>
          <w:bCs/>
          <w:sz w:val="28"/>
          <w:szCs w:val="28"/>
        </w:rPr>
        <w:t>Aim</w:t>
      </w:r>
    </w:p>
    <w:p w14:paraId="4CA91724" w14:textId="463E373B" w:rsidR="00030EAB" w:rsidRPr="00730C10" w:rsidRDefault="00000000">
      <w:pPr>
        <w:pStyle w:val="BodyText"/>
        <w:spacing w:before="203" w:line="278" w:lineRule="auto"/>
        <w:ind w:left="23" w:right="747"/>
      </w:pPr>
      <w:r w:rsidRPr="00730C10">
        <w:t>To</w:t>
      </w:r>
      <w:r w:rsidRPr="00730C10">
        <w:rPr>
          <w:spacing w:val="-4"/>
        </w:rPr>
        <w:t xml:space="preserve"> </w:t>
      </w:r>
      <w:r w:rsidRPr="00730C10">
        <w:t>demonstrate</w:t>
      </w:r>
      <w:r w:rsidRPr="00730C10">
        <w:rPr>
          <w:spacing w:val="-4"/>
        </w:rPr>
        <w:t xml:space="preserve"> </w:t>
      </w:r>
      <w:r w:rsidRPr="00730C10">
        <w:t>Create</w:t>
      </w:r>
      <w:r w:rsidRPr="00730C10">
        <w:rPr>
          <w:spacing w:val="-4"/>
        </w:rPr>
        <w:t xml:space="preserve"> </w:t>
      </w:r>
      <w:r w:rsidRPr="00730C10">
        <w:t>a</w:t>
      </w:r>
      <w:r w:rsidRPr="00730C10">
        <w:rPr>
          <w:spacing w:val="-4"/>
        </w:rPr>
        <w:t xml:space="preserve"> </w:t>
      </w:r>
      <w:r w:rsidRPr="00730C10">
        <w:t>Snapshot</w:t>
      </w:r>
      <w:r w:rsidRPr="00730C10">
        <w:rPr>
          <w:spacing w:val="-4"/>
        </w:rPr>
        <w:t xml:space="preserve"> </w:t>
      </w:r>
      <w:r w:rsidRPr="00730C10">
        <w:t>of</w:t>
      </w:r>
      <w:r w:rsidRPr="00730C10">
        <w:rPr>
          <w:spacing w:val="-4"/>
        </w:rPr>
        <w:t xml:space="preserve"> </w:t>
      </w:r>
      <w:r w:rsidRPr="00730C10">
        <w:t>a</w:t>
      </w:r>
      <w:r w:rsidRPr="00730C10">
        <w:rPr>
          <w:spacing w:val="-4"/>
        </w:rPr>
        <w:t xml:space="preserve"> </w:t>
      </w:r>
      <w:r w:rsidRPr="00730C10">
        <w:t>VM</w:t>
      </w:r>
      <w:r w:rsidRPr="00730C10">
        <w:rPr>
          <w:spacing w:val="-5"/>
        </w:rPr>
        <w:t xml:space="preserve"> </w:t>
      </w:r>
      <w:r w:rsidRPr="00730C10">
        <w:t>and</w:t>
      </w:r>
      <w:r w:rsidRPr="00730C10">
        <w:rPr>
          <w:spacing w:val="-4"/>
        </w:rPr>
        <w:t xml:space="preserve"> </w:t>
      </w:r>
      <w:r w:rsidRPr="00730C10">
        <w:t>Test</w:t>
      </w:r>
      <w:r w:rsidRPr="00730C10">
        <w:rPr>
          <w:spacing w:val="-4"/>
        </w:rPr>
        <w:t xml:space="preserve"> </w:t>
      </w:r>
      <w:r w:rsidRPr="00730C10">
        <w:t>it</w:t>
      </w:r>
      <w:r w:rsidRPr="00730C10">
        <w:rPr>
          <w:spacing w:val="-4"/>
        </w:rPr>
        <w:t xml:space="preserve"> </w:t>
      </w:r>
      <w:r w:rsidRPr="00730C10">
        <w:t>by</w:t>
      </w:r>
      <w:r w:rsidRPr="00730C10">
        <w:rPr>
          <w:spacing w:val="-4"/>
        </w:rPr>
        <w:t xml:space="preserve"> </w:t>
      </w:r>
      <w:r w:rsidRPr="00730C10">
        <w:t>loading</w:t>
      </w:r>
      <w:r w:rsidRPr="00730C10">
        <w:rPr>
          <w:spacing w:val="-4"/>
        </w:rPr>
        <w:t xml:space="preserve"> </w:t>
      </w:r>
      <w:r w:rsidRPr="00730C10">
        <w:t>the</w:t>
      </w:r>
      <w:r w:rsidRPr="00730C10">
        <w:rPr>
          <w:spacing w:val="-4"/>
        </w:rPr>
        <w:t xml:space="preserve"> </w:t>
      </w:r>
      <w:r w:rsidRPr="00730C10">
        <w:t xml:space="preserve">Previous Version/Cloned VM using </w:t>
      </w:r>
      <w:proofErr w:type="spellStart"/>
      <w:r w:rsidRPr="00730C10">
        <w:t>Vmware</w:t>
      </w:r>
      <w:proofErr w:type="spellEnd"/>
      <w:r w:rsidRPr="00730C10">
        <w:t xml:space="preserve"> workstation.</w:t>
      </w:r>
    </w:p>
    <w:p w14:paraId="0DE99B58" w14:textId="3C2A8507" w:rsidR="00030EAB" w:rsidRPr="00730C10" w:rsidRDefault="00730C10">
      <w:pPr>
        <w:pStyle w:val="Heading1"/>
        <w:spacing w:before="158"/>
        <w:rPr>
          <w:sz w:val="28"/>
          <w:szCs w:val="28"/>
        </w:rPr>
      </w:pPr>
      <w:r>
        <w:rPr>
          <w:spacing w:val="-2"/>
          <w:sz w:val="28"/>
          <w:szCs w:val="28"/>
        </w:rPr>
        <w:t xml:space="preserve">Software </w:t>
      </w:r>
      <w:r w:rsidRPr="00730C10">
        <w:rPr>
          <w:spacing w:val="-2"/>
          <w:sz w:val="28"/>
          <w:szCs w:val="28"/>
        </w:rPr>
        <w:t>Requir</w:t>
      </w:r>
      <w:r>
        <w:rPr>
          <w:spacing w:val="-2"/>
          <w:sz w:val="28"/>
          <w:szCs w:val="28"/>
        </w:rPr>
        <w:t>ed</w:t>
      </w:r>
    </w:p>
    <w:p w14:paraId="55F93B96" w14:textId="77777777" w:rsidR="00030EAB" w:rsidRPr="00730C10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sz w:val="24"/>
        </w:rPr>
      </w:pPr>
      <w:r w:rsidRPr="00730C10">
        <w:rPr>
          <w:sz w:val="24"/>
        </w:rPr>
        <w:t>A</w:t>
      </w:r>
      <w:r w:rsidRPr="00730C10">
        <w:rPr>
          <w:spacing w:val="-5"/>
          <w:sz w:val="24"/>
        </w:rPr>
        <w:t xml:space="preserve"> </w:t>
      </w:r>
      <w:r w:rsidRPr="00730C10">
        <w:rPr>
          <w:sz w:val="24"/>
        </w:rPr>
        <w:t>computer</w:t>
      </w:r>
      <w:r w:rsidRPr="00730C10">
        <w:rPr>
          <w:spacing w:val="-2"/>
          <w:sz w:val="24"/>
        </w:rPr>
        <w:t xml:space="preserve"> </w:t>
      </w:r>
      <w:r w:rsidRPr="00730C10">
        <w:rPr>
          <w:sz w:val="24"/>
        </w:rPr>
        <w:t>with</w:t>
      </w:r>
      <w:r w:rsidRPr="00730C10">
        <w:rPr>
          <w:spacing w:val="-2"/>
          <w:sz w:val="24"/>
        </w:rPr>
        <w:t xml:space="preserve"> </w:t>
      </w:r>
      <w:r w:rsidRPr="00730C10">
        <w:rPr>
          <w:sz w:val="24"/>
        </w:rPr>
        <w:t>Windows</w:t>
      </w:r>
      <w:r w:rsidRPr="00730C10">
        <w:rPr>
          <w:spacing w:val="-2"/>
          <w:sz w:val="24"/>
        </w:rPr>
        <w:t xml:space="preserve"> </w:t>
      </w:r>
      <w:r w:rsidRPr="00730C10">
        <w:rPr>
          <w:sz w:val="24"/>
        </w:rPr>
        <w:t>or</w:t>
      </w:r>
      <w:r w:rsidRPr="00730C10">
        <w:rPr>
          <w:spacing w:val="-2"/>
          <w:sz w:val="24"/>
        </w:rPr>
        <w:t xml:space="preserve"> </w:t>
      </w:r>
      <w:r w:rsidRPr="00730C10">
        <w:rPr>
          <w:sz w:val="24"/>
        </w:rPr>
        <w:t>Linux</w:t>
      </w:r>
      <w:r w:rsidRPr="00730C10">
        <w:rPr>
          <w:spacing w:val="-2"/>
          <w:sz w:val="24"/>
        </w:rPr>
        <w:t xml:space="preserve"> </w:t>
      </w:r>
      <w:r w:rsidRPr="00730C10">
        <w:rPr>
          <w:sz w:val="24"/>
        </w:rPr>
        <w:t>as</w:t>
      </w:r>
      <w:r w:rsidRPr="00730C10">
        <w:rPr>
          <w:spacing w:val="-3"/>
          <w:sz w:val="24"/>
        </w:rPr>
        <w:t xml:space="preserve"> </w:t>
      </w:r>
      <w:r w:rsidRPr="00730C10">
        <w:rPr>
          <w:sz w:val="24"/>
        </w:rPr>
        <w:t>Host</w:t>
      </w:r>
      <w:r w:rsidRPr="00730C10">
        <w:rPr>
          <w:spacing w:val="-1"/>
          <w:sz w:val="24"/>
        </w:rPr>
        <w:t xml:space="preserve"> </w:t>
      </w:r>
      <w:r w:rsidRPr="00730C10">
        <w:rPr>
          <w:spacing w:val="-5"/>
          <w:sz w:val="24"/>
        </w:rPr>
        <w:t>OS</w:t>
      </w:r>
    </w:p>
    <w:p w14:paraId="556FC14F" w14:textId="77777777" w:rsidR="00030EAB" w:rsidRPr="00730C10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sz w:val="24"/>
        </w:rPr>
      </w:pPr>
      <w:r w:rsidRPr="00730C10">
        <w:rPr>
          <w:sz w:val="24"/>
        </w:rPr>
        <w:t>Minimum</w:t>
      </w:r>
      <w:r w:rsidRPr="00730C10">
        <w:rPr>
          <w:spacing w:val="-1"/>
          <w:sz w:val="24"/>
        </w:rPr>
        <w:t xml:space="preserve"> </w:t>
      </w:r>
      <w:r w:rsidRPr="00730C10">
        <w:rPr>
          <w:sz w:val="24"/>
        </w:rPr>
        <w:t>8</w:t>
      </w:r>
      <w:r w:rsidRPr="00730C10">
        <w:rPr>
          <w:spacing w:val="-1"/>
          <w:sz w:val="24"/>
        </w:rPr>
        <w:t xml:space="preserve"> </w:t>
      </w:r>
      <w:r w:rsidRPr="00730C10">
        <w:rPr>
          <w:sz w:val="24"/>
        </w:rPr>
        <w:t>GB</w:t>
      </w:r>
      <w:r w:rsidRPr="00730C10">
        <w:rPr>
          <w:spacing w:val="-2"/>
          <w:sz w:val="24"/>
        </w:rPr>
        <w:t xml:space="preserve"> </w:t>
      </w:r>
      <w:r w:rsidRPr="00730C10">
        <w:rPr>
          <w:sz w:val="24"/>
        </w:rPr>
        <w:t>RAM</w:t>
      </w:r>
      <w:r w:rsidRPr="00730C10">
        <w:rPr>
          <w:spacing w:val="-1"/>
          <w:sz w:val="24"/>
        </w:rPr>
        <w:t xml:space="preserve"> </w:t>
      </w:r>
      <w:r w:rsidRPr="00730C10">
        <w:rPr>
          <w:sz w:val="24"/>
        </w:rPr>
        <w:t>(4</w:t>
      </w:r>
      <w:r w:rsidRPr="00730C10">
        <w:rPr>
          <w:spacing w:val="-1"/>
          <w:sz w:val="24"/>
        </w:rPr>
        <w:t xml:space="preserve"> </w:t>
      </w:r>
      <w:r w:rsidRPr="00730C10">
        <w:rPr>
          <w:sz w:val="24"/>
        </w:rPr>
        <w:t>GB</w:t>
      </w:r>
      <w:r w:rsidRPr="00730C10">
        <w:rPr>
          <w:spacing w:val="-2"/>
          <w:sz w:val="24"/>
        </w:rPr>
        <w:t xml:space="preserve"> </w:t>
      </w:r>
      <w:r w:rsidRPr="00730C10">
        <w:rPr>
          <w:sz w:val="24"/>
        </w:rPr>
        <w:t>minimum</w:t>
      </w:r>
      <w:r w:rsidRPr="00730C10">
        <w:rPr>
          <w:spacing w:val="-1"/>
          <w:sz w:val="24"/>
        </w:rPr>
        <w:t xml:space="preserve"> </w:t>
      </w:r>
      <w:r w:rsidRPr="00730C10">
        <w:rPr>
          <w:sz w:val="24"/>
        </w:rPr>
        <w:t>works, but</w:t>
      </w:r>
      <w:r w:rsidRPr="00730C10">
        <w:rPr>
          <w:spacing w:val="-1"/>
          <w:sz w:val="24"/>
        </w:rPr>
        <w:t xml:space="preserve"> </w:t>
      </w:r>
      <w:r w:rsidRPr="00730C10">
        <w:rPr>
          <w:sz w:val="24"/>
        </w:rPr>
        <w:t>8</w:t>
      </w:r>
      <w:r w:rsidRPr="00730C10">
        <w:rPr>
          <w:spacing w:val="-1"/>
          <w:sz w:val="24"/>
        </w:rPr>
        <w:t xml:space="preserve"> </w:t>
      </w:r>
      <w:r w:rsidRPr="00730C10">
        <w:rPr>
          <w:sz w:val="24"/>
        </w:rPr>
        <w:t>GB</w:t>
      </w:r>
      <w:r w:rsidRPr="00730C10">
        <w:rPr>
          <w:spacing w:val="-1"/>
          <w:sz w:val="24"/>
        </w:rPr>
        <w:t xml:space="preserve"> </w:t>
      </w:r>
      <w:r w:rsidRPr="00730C10">
        <w:rPr>
          <w:spacing w:val="-2"/>
          <w:sz w:val="24"/>
        </w:rPr>
        <w:t>recommended)</w:t>
      </w:r>
    </w:p>
    <w:p w14:paraId="3B57C90B" w14:textId="77777777" w:rsidR="00030EAB" w:rsidRPr="00730C10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sz w:val="24"/>
        </w:rPr>
      </w:pPr>
      <w:r w:rsidRPr="00730C10">
        <w:rPr>
          <w:sz w:val="24"/>
        </w:rPr>
        <w:t>VMware</w:t>
      </w:r>
      <w:r w:rsidRPr="00730C10">
        <w:rPr>
          <w:spacing w:val="-12"/>
          <w:sz w:val="24"/>
        </w:rPr>
        <w:t xml:space="preserve"> </w:t>
      </w:r>
      <w:r w:rsidRPr="00730C10">
        <w:rPr>
          <w:sz w:val="24"/>
        </w:rPr>
        <w:t>Workstation</w:t>
      </w:r>
      <w:r w:rsidRPr="00730C10">
        <w:rPr>
          <w:spacing w:val="-11"/>
          <w:sz w:val="24"/>
        </w:rPr>
        <w:t xml:space="preserve"> </w:t>
      </w:r>
      <w:r w:rsidRPr="00730C10">
        <w:rPr>
          <w:spacing w:val="-2"/>
          <w:sz w:val="24"/>
        </w:rPr>
        <w:t>Player/Pro</w:t>
      </w:r>
    </w:p>
    <w:p w14:paraId="31C88091" w14:textId="77777777" w:rsidR="00030EAB" w:rsidRPr="00730C10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sz w:val="24"/>
        </w:rPr>
      </w:pPr>
      <w:r w:rsidRPr="00730C10">
        <w:rPr>
          <w:sz w:val="24"/>
        </w:rPr>
        <w:t>ISO</w:t>
      </w:r>
      <w:r w:rsidRPr="00730C10">
        <w:rPr>
          <w:spacing w:val="-4"/>
          <w:sz w:val="24"/>
        </w:rPr>
        <w:t xml:space="preserve"> </w:t>
      </w:r>
      <w:r w:rsidRPr="00730C10">
        <w:rPr>
          <w:sz w:val="24"/>
        </w:rPr>
        <w:t>file</w:t>
      </w:r>
      <w:r w:rsidRPr="00730C10">
        <w:rPr>
          <w:spacing w:val="-2"/>
          <w:sz w:val="24"/>
        </w:rPr>
        <w:t xml:space="preserve"> </w:t>
      </w:r>
      <w:r w:rsidRPr="00730C10">
        <w:rPr>
          <w:sz w:val="24"/>
        </w:rPr>
        <w:t>of</w:t>
      </w:r>
      <w:r w:rsidRPr="00730C10">
        <w:rPr>
          <w:spacing w:val="-2"/>
          <w:sz w:val="24"/>
        </w:rPr>
        <w:t xml:space="preserve"> </w:t>
      </w:r>
      <w:r w:rsidRPr="00730C10">
        <w:rPr>
          <w:sz w:val="24"/>
        </w:rPr>
        <w:t>Guest</w:t>
      </w:r>
      <w:r w:rsidRPr="00730C10">
        <w:rPr>
          <w:spacing w:val="-2"/>
          <w:sz w:val="24"/>
        </w:rPr>
        <w:t xml:space="preserve"> </w:t>
      </w:r>
      <w:r w:rsidRPr="00730C10">
        <w:rPr>
          <w:sz w:val="24"/>
        </w:rPr>
        <w:t>OS</w:t>
      </w:r>
      <w:r w:rsidRPr="00730C10">
        <w:rPr>
          <w:spacing w:val="-2"/>
          <w:sz w:val="24"/>
        </w:rPr>
        <w:t xml:space="preserve"> </w:t>
      </w:r>
      <w:r w:rsidRPr="00730C10">
        <w:rPr>
          <w:sz w:val="24"/>
        </w:rPr>
        <w:t>(Windows/Linux,</w:t>
      </w:r>
      <w:r w:rsidRPr="00730C10">
        <w:rPr>
          <w:spacing w:val="-2"/>
          <w:sz w:val="24"/>
        </w:rPr>
        <w:t xml:space="preserve"> </w:t>
      </w:r>
      <w:r w:rsidRPr="00730C10">
        <w:rPr>
          <w:sz w:val="24"/>
        </w:rPr>
        <w:t>e.g.,</w:t>
      </w:r>
      <w:r w:rsidRPr="00730C10">
        <w:rPr>
          <w:spacing w:val="-2"/>
          <w:sz w:val="24"/>
        </w:rPr>
        <w:t xml:space="preserve"> Ubuntu)</w:t>
      </w:r>
    </w:p>
    <w:p w14:paraId="73F8FEC8" w14:textId="77777777" w:rsidR="00030EAB" w:rsidRPr="00730C10" w:rsidRDefault="00000000">
      <w:pPr>
        <w:pStyle w:val="ListParagraph"/>
        <w:numPr>
          <w:ilvl w:val="0"/>
          <w:numId w:val="1"/>
        </w:numPr>
        <w:tabs>
          <w:tab w:val="left" w:pos="742"/>
        </w:tabs>
        <w:ind w:left="742" w:hanging="359"/>
        <w:rPr>
          <w:sz w:val="24"/>
        </w:rPr>
      </w:pPr>
      <w:r w:rsidRPr="00730C10">
        <w:rPr>
          <w:sz w:val="24"/>
        </w:rPr>
        <w:t xml:space="preserve">Internet </w:t>
      </w:r>
      <w:r w:rsidRPr="00730C10">
        <w:rPr>
          <w:spacing w:val="-2"/>
          <w:sz w:val="24"/>
        </w:rPr>
        <w:t>connection</w:t>
      </w:r>
    </w:p>
    <w:p w14:paraId="32534321" w14:textId="77777777" w:rsidR="00030EAB" w:rsidRPr="00730C10" w:rsidRDefault="00000000">
      <w:pPr>
        <w:pStyle w:val="Heading1"/>
        <w:spacing w:before="203"/>
        <w:rPr>
          <w:sz w:val="28"/>
          <w:szCs w:val="28"/>
        </w:rPr>
      </w:pPr>
      <w:r w:rsidRPr="00730C10">
        <w:rPr>
          <w:spacing w:val="-2"/>
          <w:sz w:val="28"/>
          <w:szCs w:val="28"/>
        </w:rPr>
        <w:t>Procedure</w:t>
      </w:r>
    </w:p>
    <w:p w14:paraId="3F432839" w14:textId="77777777" w:rsidR="00030EAB" w:rsidRPr="00730C10" w:rsidRDefault="00000000">
      <w:pPr>
        <w:spacing w:before="203"/>
        <w:ind w:left="23"/>
        <w:rPr>
          <w:b/>
          <w:sz w:val="24"/>
        </w:rPr>
      </w:pPr>
      <w:r w:rsidRPr="00730C10">
        <w:rPr>
          <w:b/>
          <w:sz w:val="24"/>
        </w:rPr>
        <w:t>Step</w:t>
      </w:r>
      <w:r w:rsidRPr="00730C10">
        <w:rPr>
          <w:b/>
          <w:spacing w:val="-2"/>
          <w:sz w:val="24"/>
        </w:rPr>
        <w:t xml:space="preserve"> </w:t>
      </w:r>
      <w:r w:rsidRPr="00730C10">
        <w:rPr>
          <w:b/>
          <w:sz w:val="24"/>
        </w:rPr>
        <w:t>1:</w:t>
      </w:r>
      <w:r w:rsidRPr="00730C10">
        <w:rPr>
          <w:b/>
          <w:spacing w:val="-2"/>
          <w:sz w:val="24"/>
        </w:rPr>
        <w:t xml:space="preserve"> </w:t>
      </w:r>
      <w:r w:rsidRPr="00730C10">
        <w:rPr>
          <w:b/>
          <w:sz w:val="24"/>
        </w:rPr>
        <w:t>Download</w:t>
      </w:r>
      <w:r w:rsidRPr="00730C10">
        <w:rPr>
          <w:b/>
          <w:spacing w:val="-2"/>
          <w:sz w:val="24"/>
        </w:rPr>
        <w:t xml:space="preserve"> </w:t>
      </w:r>
      <w:r w:rsidRPr="00730C10">
        <w:rPr>
          <w:b/>
          <w:sz w:val="24"/>
        </w:rPr>
        <w:t>VMware</w:t>
      </w:r>
      <w:r w:rsidRPr="00730C10">
        <w:rPr>
          <w:b/>
          <w:spacing w:val="-2"/>
          <w:sz w:val="24"/>
        </w:rPr>
        <w:t xml:space="preserve"> Workstation</w:t>
      </w:r>
    </w:p>
    <w:p w14:paraId="0E6AE761" w14:textId="77777777" w:rsidR="00030EAB" w:rsidRPr="00730C10" w:rsidRDefault="00000000">
      <w:pPr>
        <w:pStyle w:val="ListParagraph"/>
        <w:numPr>
          <w:ilvl w:val="0"/>
          <w:numId w:val="2"/>
        </w:numPr>
        <w:tabs>
          <w:tab w:val="left" w:pos="743"/>
        </w:tabs>
        <w:rPr>
          <w:sz w:val="24"/>
        </w:rPr>
      </w:pPr>
      <w:r w:rsidRPr="00730C10">
        <w:rPr>
          <w:sz w:val="24"/>
        </w:rPr>
        <w:t>Open</w:t>
      </w:r>
      <w:r w:rsidRPr="00730C10">
        <w:rPr>
          <w:spacing w:val="-1"/>
          <w:sz w:val="24"/>
        </w:rPr>
        <w:t xml:space="preserve"> </w:t>
      </w:r>
      <w:r w:rsidRPr="00730C10">
        <w:rPr>
          <w:sz w:val="24"/>
        </w:rPr>
        <w:t>a</w:t>
      </w:r>
      <w:r w:rsidRPr="00730C10">
        <w:rPr>
          <w:spacing w:val="-1"/>
          <w:sz w:val="24"/>
        </w:rPr>
        <w:t xml:space="preserve"> </w:t>
      </w:r>
      <w:r w:rsidRPr="00730C10">
        <w:rPr>
          <w:sz w:val="24"/>
        </w:rPr>
        <w:t xml:space="preserve">web </w:t>
      </w:r>
      <w:r w:rsidRPr="00730C10">
        <w:rPr>
          <w:spacing w:val="-2"/>
          <w:sz w:val="24"/>
        </w:rPr>
        <w:t>browser.</w:t>
      </w:r>
    </w:p>
    <w:p w14:paraId="363B3175" w14:textId="77777777" w:rsidR="00030EAB" w:rsidRPr="00730C10" w:rsidRDefault="00000000">
      <w:pPr>
        <w:pStyle w:val="ListParagraph"/>
        <w:numPr>
          <w:ilvl w:val="0"/>
          <w:numId w:val="2"/>
        </w:numPr>
        <w:tabs>
          <w:tab w:val="left" w:pos="743"/>
        </w:tabs>
        <w:rPr>
          <w:sz w:val="24"/>
        </w:rPr>
      </w:pPr>
      <w:r w:rsidRPr="00730C10">
        <w:rPr>
          <w:sz w:val="24"/>
        </w:rPr>
        <w:t>Visit</w:t>
      </w:r>
      <w:r w:rsidRPr="00730C10">
        <w:rPr>
          <w:spacing w:val="-6"/>
          <w:sz w:val="24"/>
        </w:rPr>
        <w:t xml:space="preserve"> </w:t>
      </w:r>
      <w:r w:rsidRPr="00730C10">
        <w:rPr>
          <w:sz w:val="24"/>
        </w:rPr>
        <w:t>the</w:t>
      </w:r>
      <w:r w:rsidRPr="00730C10">
        <w:rPr>
          <w:spacing w:val="-6"/>
          <w:sz w:val="24"/>
        </w:rPr>
        <w:t xml:space="preserve"> </w:t>
      </w:r>
      <w:r w:rsidRPr="00730C10">
        <w:rPr>
          <w:sz w:val="24"/>
        </w:rPr>
        <w:t>official</w:t>
      </w:r>
      <w:r w:rsidRPr="00730C10">
        <w:rPr>
          <w:spacing w:val="-6"/>
          <w:sz w:val="24"/>
        </w:rPr>
        <w:t xml:space="preserve"> </w:t>
      </w:r>
      <w:r w:rsidRPr="00730C10">
        <w:rPr>
          <w:sz w:val="24"/>
        </w:rPr>
        <w:t>VMware</w:t>
      </w:r>
      <w:r w:rsidRPr="00730C10">
        <w:rPr>
          <w:spacing w:val="-5"/>
          <w:sz w:val="24"/>
        </w:rPr>
        <w:t xml:space="preserve"> </w:t>
      </w:r>
      <w:r w:rsidRPr="00730C10">
        <w:rPr>
          <w:spacing w:val="-2"/>
          <w:sz w:val="24"/>
        </w:rPr>
        <w:t>website.</w:t>
      </w:r>
    </w:p>
    <w:p w14:paraId="17E51858" w14:textId="77777777" w:rsidR="00030EAB" w:rsidRPr="00730C10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line="278" w:lineRule="auto"/>
        <w:ind w:right="1592"/>
        <w:rPr>
          <w:sz w:val="24"/>
        </w:rPr>
      </w:pPr>
      <w:r w:rsidRPr="00730C10">
        <w:rPr>
          <w:sz w:val="24"/>
        </w:rPr>
        <w:t>Download</w:t>
      </w:r>
      <w:r w:rsidRPr="00730C10">
        <w:rPr>
          <w:spacing w:val="-6"/>
          <w:sz w:val="24"/>
        </w:rPr>
        <w:t xml:space="preserve"> </w:t>
      </w:r>
      <w:r w:rsidRPr="00730C10">
        <w:rPr>
          <w:sz w:val="24"/>
        </w:rPr>
        <w:t>VMware</w:t>
      </w:r>
      <w:r w:rsidRPr="00730C10">
        <w:rPr>
          <w:spacing w:val="-6"/>
          <w:sz w:val="24"/>
        </w:rPr>
        <w:t xml:space="preserve"> </w:t>
      </w:r>
      <w:r w:rsidRPr="00730C10">
        <w:rPr>
          <w:sz w:val="24"/>
        </w:rPr>
        <w:t>Workstation</w:t>
      </w:r>
      <w:r w:rsidRPr="00730C10">
        <w:rPr>
          <w:spacing w:val="-6"/>
          <w:sz w:val="24"/>
        </w:rPr>
        <w:t xml:space="preserve"> </w:t>
      </w:r>
      <w:r w:rsidRPr="00730C10">
        <w:rPr>
          <w:sz w:val="24"/>
        </w:rPr>
        <w:t>Player</w:t>
      </w:r>
      <w:r w:rsidRPr="00730C10">
        <w:rPr>
          <w:spacing w:val="-6"/>
          <w:sz w:val="24"/>
        </w:rPr>
        <w:t xml:space="preserve"> </w:t>
      </w:r>
      <w:r w:rsidRPr="00730C10">
        <w:rPr>
          <w:sz w:val="24"/>
        </w:rPr>
        <w:t>(free</w:t>
      </w:r>
      <w:r w:rsidRPr="00730C10">
        <w:rPr>
          <w:spacing w:val="-6"/>
          <w:sz w:val="24"/>
        </w:rPr>
        <w:t xml:space="preserve"> </w:t>
      </w:r>
      <w:r w:rsidRPr="00730C10">
        <w:rPr>
          <w:sz w:val="24"/>
        </w:rPr>
        <w:t>for</w:t>
      </w:r>
      <w:r w:rsidRPr="00730C10">
        <w:rPr>
          <w:spacing w:val="-6"/>
          <w:sz w:val="24"/>
        </w:rPr>
        <w:t xml:space="preserve"> </w:t>
      </w:r>
      <w:r w:rsidRPr="00730C10">
        <w:rPr>
          <w:sz w:val="24"/>
        </w:rPr>
        <w:t>personal</w:t>
      </w:r>
      <w:r w:rsidRPr="00730C10">
        <w:rPr>
          <w:spacing w:val="-6"/>
          <w:sz w:val="24"/>
        </w:rPr>
        <w:t xml:space="preserve"> </w:t>
      </w:r>
      <w:r w:rsidRPr="00730C10">
        <w:rPr>
          <w:sz w:val="24"/>
        </w:rPr>
        <w:t>use)</w:t>
      </w:r>
      <w:r w:rsidRPr="00730C10">
        <w:rPr>
          <w:spacing w:val="-6"/>
          <w:sz w:val="24"/>
        </w:rPr>
        <w:t xml:space="preserve"> </w:t>
      </w:r>
      <w:r w:rsidRPr="00730C10">
        <w:rPr>
          <w:sz w:val="24"/>
        </w:rPr>
        <w:t>or</w:t>
      </w:r>
      <w:r w:rsidRPr="00730C10">
        <w:rPr>
          <w:spacing w:val="-6"/>
          <w:sz w:val="24"/>
        </w:rPr>
        <w:t xml:space="preserve"> </w:t>
      </w:r>
      <w:r w:rsidRPr="00730C10">
        <w:rPr>
          <w:sz w:val="24"/>
        </w:rPr>
        <w:t>VMware Workstation Pro.</w:t>
      </w:r>
    </w:p>
    <w:p w14:paraId="4AE39C58" w14:textId="77777777" w:rsidR="00030EAB" w:rsidRPr="00730C10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157"/>
        <w:rPr>
          <w:sz w:val="24"/>
        </w:rPr>
      </w:pPr>
      <w:r w:rsidRPr="00730C10">
        <w:rPr>
          <w:sz w:val="24"/>
        </w:rPr>
        <w:t>Save</w:t>
      </w:r>
      <w:r w:rsidRPr="00730C10">
        <w:rPr>
          <w:spacing w:val="-1"/>
          <w:sz w:val="24"/>
        </w:rPr>
        <w:t xml:space="preserve"> </w:t>
      </w:r>
      <w:r w:rsidRPr="00730C10">
        <w:rPr>
          <w:sz w:val="24"/>
        </w:rPr>
        <w:t xml:space="preserve">the installer </w:t>
      </w:r>
      <w:r w:rsidRPr="00730C10">
        <w:rPr>
          <w:spacing w:val="-2"/>
          <w:sz w:val="24"/>
        </w:rPr>
        <w:t>file.</w:t>
      </w:r>
    </w:p>
    <w:p w14:paraId="18F1B489" w14:textId="77777777" w:rsidR="00030EAB" w:rsidRPr="00730C10" w:rsidRDefault="00030EAB">
      <w:pPr>
        <w:pStyle w:val="ListParagraph"/>
        <w:rPr>
          <w:sz w:val="24"/>
        </w:rPr>
        <w:sectPr w:rsidR="00030EAB" w:rsidRPr="00730C10">
          <w:type w:val="continuous"/>
          <w:pgSz w:w="11910" w:h="16840"/>
          <w:pgMar w:top="1920" w:right="708" w:bottom="280" w:left="1417" w:header="720" w:footer="720" w:gutter="0"/>
          <w:cols w:space="720"/>
        </w:sectPr>
      </w:pPr>
    </w:p>
    <w:p w14:paraId="0BA7BA13" w14:textId="77777777" w:rsidR="00030EAB" w:rsidRPr="00730C10" w:rsidRDefault="00030EAB">
      <w:pPr>
        <w:pStyle w:val="BodyText"/>
      </w:pPr>
    </w:p>
    <w:p w14:paraId="3C9A1743" w14:textId="77777777" w:rsidR="00030EAB" w:rsidRPr="00730C10" w:rsidRDefault="00030EAB">
      <w:pPr>
        <w:pStyle w:val="BodyText"/>
      </w:pPr>
    </w:p>
    <w:p w14:paraId="7E7B2D31" w14:textId="77777777" w:rsidR="00030EAB" w:rsidRPr="00730C10" w:rsidRDefault="00030EAB">
      <w:pPr>
        <w:pStyle w:val="BodyText"/>
      </w:pPr>
    </w:p>
    <w:p w14:paraId="5681B86C" w14:textId="77777777" w:rsidR="00030EAB" w:rsidRPr="00730C10" w:rsidRDefault="00030EAB">
      <w:pPr>
        <w:pStyle w:val="BodyText"/>
      </w:pPr>
    </w:p>
    <w:p w14:paraId="498CD862" w14:textId="77777777" w:rsidR="00030EAB" w:rsidRPr="00730C10" w:rsidRDefault="00030EAB">
      <w:pPr>
        <w:pStyle w:val="BodyText"/>
      </w:pPr>
    </w:p>
    <w:p w14:paraId="3B55F694" w14:textId="77777777" w:rsidR="00030EAB" w:rsidRPr="00730C10" w:rsidRDefault="00030EAB">
      <w:pPr>
        <w:pStyle w:val="BodyText"/>
      </w:pPr>
    </w:p>
    <w:p w14:paraId="6BE15079" w14:textId="77777777" w:rsidR="00030EAB" w:rsidRPr="00730C10" w:rsidRDefault="00030EAB">
      <w:pPr>
        <w:pStyle w:val="BodyText"/>
      </w:pPr>
    </w:p>
    <w:p w14:paraId="3DD92173" w14:textId="77777777" w:rsidR="00030EAB" w:rsidRPr="00730C10" w:rsidRDefault="00030EAB">
      <w:pPr>
        <w:pStyle w:val="BodyText"/>
      </w:pPr>
    </w:p>
    <w:p w14:paraId="4DE51D68" w14:textId="77777777" w:rsidR="00030EAB" w:rsidRPr="00730C10" w:rsidRDefault="00030EAB">
      <w:pPr>
        <w:pStyle w:val="BodyText"/>
      </w:pPr>
    </w:p>
    <w:p w14:paraId="69A5F672" w14:textId="77777777" w:rsidR="00030EAB" w:rsidRPr="00730C10" w:rsidRDefault="00030EAB">
      <w:pPr>
        <w:pStyle w:val="BodyText"/>
      </w:pPr>
    </w:p>
    <w:p w14:paraId="1EEC6130" w14:textId="77777777" w:rsidR="00030EAB" w:rsidRPr="00730C10" w:rsidRDefault="00030EAB">
      <w:pPr>
        <w:pStyle w:val="BodyText"/>
      </w:pPr>
    </w:p>
    <w:p w14:paraId="6D5925E2" w14:textId="77777777" w:rsidR="00030EAB" w:rsidRPr="00730C10" w:rsidRDefault="00030EAB">
      <w:pPr>
        <w:pStyle w:val="BodyText"/>
      </w:pPr>
    </w:p>
    <w:p w14:paraId="100F38D4" w14:textId="77777777" w:rsidR="00030EAB" w:rsidRPr="00730C10" w:rsidRDefault="00030EAB">
      <w:pPr>
        <w:pStyle w:val="BodyText"/>
      </w:pPr>
    </w:p>
    <w:p w14:paraId="3303DBE2" w14:textId="77777777" w:rsidR="00030EAB" w:rsidRPr="00730C10" w:rsidRDefault="00030EAB">
      <w:pPr>
        <w:pStyle w:val="BodyText"/>
      </w:pPr>
    </w:p>
    <w:p w14:paraId="36172FCA" w14:textId="77777777" w:rsidR="00030EAB" w:rsidRPr="00730C10" w:rsidRDefault="00030EAB">
      <w:pPr>
        <w:pStyle w:val="BodyText"/>
      </w:pPr>
    </w:p>
    <w:p w14:paraId="3291252F" w14:textId="77777777" w:rsidR="00030EAB" w:rsidRPr="00730C10" w:rsidRDefault="00030EAB">
      <w:pPr>
        <w:pStyle w:val="BodyText"/>
      </w:pPr>
    </w:p>
    <w:p w14:paraId="054C5CE3" w14:textId="77777777" w:rsidR="00030EAB" w:rsidRPr="00730C10" w:rsidRDefault="00030EAB">
      <w:pPr>
        <w:pStyle w:val="BodyText"/>
      </w:pPr>
    </w:p>
    <w:p w14:paraId="5D9417A7" w14:textId="77777777" w:rsidR="00030EAB" w:rsidRPr="00730C10" w:rsidRDefault="00030EAB">
      <w:pPr>
        <w:pStyle w:val="BodyText"/>
      </w:pPr>
    </w:p>
    <w:p w14:paraId="155C3B6F" w14:textId="77777777" w:rsidR="00030EAB" w:rsidRPr="00730C10" w:rsidRDefault="00030EAB">
      <w:pPr>
        <w:pStyle w:val="BodyText"/>
      </w:pPr>
    </w:p>
    <w:p w14:paraId="0E60DC08" w14:textId="77777777" w:rsidR="00030EAB" w:rsidRPr="00730C10" w:rsidRDefault="00030EAB">
      <w:pPr>
        <w:pStyle w:val="BodyText"/>
        <w:spacing w:before="75"/>
      </w:pPr>
    </w:p>
    <w:p w14:paraId="34E5D60E" w14:textId="77777777" w:rsidR="00030EAB" w:rsidRPr="00730C10" w:rsidRDefault="00000000">
      <w:pPr>
        <w:pStyle w:val="Heading1"/>
      </w:pPr>
      <w:r w:rsidRPr="00730C10">
        <w:rPr>
          <w:noProof/>
        </w:rPr>
        <w:drawing>
          <wp:anchor distT="0" distB="0" distL="0" distR="0" simplePos="0" relativeHeight="251659264" behindDoc="0" locked="0" layoutInCell="1" allowOverlap="1" wp14:anchorId="2D10B553" wp14:editId="75090C56">
            <wp:simplePos x="0" y="0"/>
            <wp:positionH relativeFrom="page">
              <wp:posOffset>1371600</wp:posOffset>
            </wp:positionH>
            <wp:positionV relativeFrom="paragraph">
              <wp:posOffset>-3550920</wp:posOffset>
            </wp:positionV>
            <wp:extent cx="5731510" cy="3183890"/>
            <wp:effectExtent l="0" t="0" r="0" b="0"/>
            <wp:wrapNone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30C10">
        <w:t>Step</w:t>
      </w:r>
      <w:r w:rsidRPr="00730C10">
        <w:rPr>
          <w:spacing w:val="-7"/>
        </w:rPr>
        <w:t xml:space="preserve"> </w:t>
      </w:r>
      <w:r w:rsidRPr="00730C10">
        <w:t>2:</w:t>
      </w:r>
      <w:r w:rsidRPr="00730C10">
        <w:rPr>
          <w:spacing w:val="-7"/>
        </w:rPr>
        <w:t xml:space="preserve"> </w:t>
      </w:r>
      <w:r w:rsidRPr="00730C10">
        <w:t>Install</w:t>
      </w:r>
      <w:r w:rsidRPr="00730C10">
        <w:rPr>
          <w:spacing w:val="-7"/>
        </w:rPr>
        <w:t xml:space="preserve"> </w:t>
      </w:r>
      <w:r w:rsidRPr="00730C10">
        <w:t>VMware</w:t>
      </w:r>
      <w:r w:rsidRPr="00730C10">
        <w:rPr>
          <w:spacing w:val="-7"/>
        </w:rPr>
        <w:t xml:space="preserve"> </w:t>
      </w:r>
      <w:r w:rsidRPr="00730C10">
        <w:t>Workstation</w:t>
      </w:r>
      <w:r w:rsidRPr="00730C10">
        <w:rPr>
          <w:spacing w:val="-7"/>
        </w:rPr>
        <w:t xml:space="preserve"> </w:t>
      </w:r>
      <w:r w:rsidRPr="00730C10">
        <w:t>(Type-2</w:t>
      </w:r>
      <w:r w:rsidRPr="00730C10">
        <w:rPr>
          <w:spacing w:val="-6"/>
        </w:rPr>
        <w:t xml:space="preserve"> </w:t>
      </w:r>
      <w:r w:rsidRPr="00730C10">
        <w:rPr>
          <w:spacing w:val="-2"/>
        </w:rPr>
        <w:t>Hypervisor)</w:t>
      </w:r>
    </w:p>
    <w:p w14:paraId="7051A4EF" w14:textId="77777777" w:rsidR="00030EAB" w:rsidRPr="00730C10" w:rsidRDefault="00000000">
      <w:pPr>
        <w:pStyle w:val="ListParagraph"/>
        <w:numPr>
          <w:ilvl w:val="0"/>
          <w:numId w:val="3"/>
        </w:numPr>
        <w:tabs>
          <w:tab w:val="left" w:pos="743"/>
        </w:tabs>
        <w:rPr>
          <w:sz w:val="24"/>
        </w:rPr>
      </w:pPr>
      <w:r w:rsidRPr="00730C10">
        <w:rPr>
          <w:sz w:val="24"/>
        </w:rPr>
        <w:t>Double-click</w:t>
      </w:r>
      <w:r w:rsidRPr="00730C10">
        <w:rPr>
          <w:spacing w:val="-1"/>
          <w:sz w:val="24"/>
        </w:rPr>
        <w:t xml:space="preserve"> </w:t>
      </w:r>
      <w:r w:rsidRPr="00730C10">
        <w:rPr>
          <w:sz w:val="24"/>
        </w:rPr>
        <w:t>the</w:t>
      </w:r>
      <w:r w:rsidRPr="00730C10">
        <w:rPr>
          <w:spacing w:val="-1"/>
          <w:sz w:val="24"/>
        </w:rPr>
        <w:t xml:space="preserve"> </w:t>
      </w:r>
      <w:r w:rsidRPr="00730C10">
        <w:rPr>
          <w:sz w:val="24"/>
        </w:rPr>
        <w:t xml:space="preserve">downloaded </w:t>
      </w:r>
      <w:r w:rsidRPr="00730C10">
        <w:rPr>
          <w:spacing w:val="-2"/>
          <w:sz w:val="24"/>
        </w:rPr>
        <w:t>installer.</w:t>
      </w:r>
    </w:p>
    <w:p w14:paraId="07315A77" w14:textId="77777777" w:rsidR="00030EAB" w:rsidRPr="00730C10" w:rsidRDefault="00000000">
      <w:pPr>
        <w:pStyle w:val="ListParagraph"/>
        <w:numPr>
          <w:ilvl w:val="0"/>
          <w:numId w:val="3"/>
        </w:numPr>
        <w:tabs>
          <w:tab w:val="left" w:pos="743"/>
        </w:tabs>
        <w:rPr>
          <w:sz w:val="24"/>
        </w:rPr>
      </w:pPr>
      <w:r w:rsidRPr="00730C10">
        <w:rPr>
          <w:sz w:val="24"/>
        </w:rPr>
        <w:t>Click</w:t>
      </w:r>
      <w:r w:rsidRPr="00730C10">
        <w:rPr>
          <w:spacing w:val="-3"/>
          <w:sz w:val="24"/>
        </w:rPr>
        <w:t xml:space="preserve"> </w:t>
      </w:r>
      <w:r w:rsidRPr="00730C10">
        <w:rPr>
          <w:b/>
          <w:sz w:val="24"/>
        </w:rPr>
        <w:t xml:space="preserve">Next </w:t>
      </w:r>
      <w:r w:rsidRPr="00730C10">
        <w:rPr>
          <w:sz w:val="24"/>
        </w:rPr>
        <w:t>and</w:t>
      </w:r>
      <w:r w:rsidRPr="00730C10">
        <w:rPr>
          <w:spacing w:val="-1"/>
          <w:sz w:val="24"/>
        </w:rPr>
        <w:t xml:space="preserve"> </w:t>
      </w:r>
      <w:r w:rsidRPr="00730C10">
        <w:rPr>
          <w:sz w:val="24"/>
        </w:rPr>
        <w:t>accept the</w:t>
      </w:r>
      <w:r w:rsidRPr="00730C10">
        <w:rPr>
          <w:spacing w:val="-1"/>
          <w:sz w:val="24"/>
        </w:rPr>
        <w:t xml:space="preserve"> </w:t>
      </w:r>
      <w:r w:rsidRPr="00730C10">
        <w:rPr>
          <w:sz w:val="24"/>
        </w:rPr>
        <w:t xml:space="preserve">license </w:t>
      </w:r>
      <w:r w:rsidRPr="00730C10">
        <w:rPr>
          <w:spacing w:val="-2"/>
          <w:sz w:val="24"/>
        </w:rPr>
        <w:t>agreement.</w:t>
      </w:r>
    </w:p>
    <w:p w14:paraId="0B68419A" w14:textId="77777777" w:rsidR="00030EAB" w:rsidRPr="00730C10" w:rsidRDefault="00000000">
      <w:pPr>
        <w:pStyle w:val="ListParagraph"/>
        <w:numPr>
          <w:ilvl w:val="0"/>
          <w:numId w:val="3"/>
        </w:numPr>
        <w:tabs>
          <w:tab w:val="left" w:pos="743"/>
        </w:tabs>
        <w:rPr>
          <w:sz w:val="24"/>
        </w:rPr>
      </w:pPr>
      <w:r w:rsidRPr="00730C10">
        <w:rPr>
          <w:sz w:val="24"/>
        </w:rPr>
        <w:t>Choose</w:t>
      </w:r>
      <w:r w:rsidRPr="00730C10">
        <w:rPr>
          <w:spacing w:val="-1"/>
          <w:sz w:val="24"/>
        </w:rPr>
        <w:t xml:space="preserve"> </w:t>
      </w:r>
      <w:r w:rsidRPr="00730C10">
        <w:rPr>
          <w:sz w:val="24"/>
        </w:rPr>
        <w:t>default</w:t>
      </w:r>
      <w:r w:rsidRPr="00730C10">
        <w:rPr>
          <w:spacing w:val="-1"/>
          <w:sz w:val="24"/>
        </w:rPr>
        <w:t xml:space="preserve"> </w:t>
      </w:r>
      <w:r w:rsidRPr="00730C10">
        <w:rPr>
          <w:sz w:val="24"/>
        </w:rPr>
        <w:t>installation</w:t>
      </w:r>
      <w:r w:rsidRPr="00730C10">
        <w:rPr>
          <w:spacing w:val="-1"/>
          <w:sz w:val="24"/>
        </w:rPr>
        <w:t xml:space="preserve"> </w:t>
      </w:r>
      <w:r w:rsidRPr="00730C10">
        <w:rPr>
          <w:spacing w:val="-2"/>
          <w:sz w:val="24"/>
        </w:rPr>
        <w:t>settings.</w:t>
      </w:r>
    </w:p>
    <w:p w14:paraId="39A97787" w14:textId="77777777" w:rsidR="00030EAB" w:rsidRPr="00730C10" w:rsidRDefault="00000000">
      <w:pPr>
        <w:pStyle w:val="ListParagraph"/>
        <w:numPr>
          <w:ilvl w:val="0"/>
          <w:numId w:val="3"/>
        </w:numPr>
        <w:tabs>
          <w:tab w:val="left" w:pos="743"/>
        </w:tabs>
        <w:rPr>
          <w:sz w:val="24"/>
        </w:rPr>
      </w:pPr>
      <w:r w:rsidRPr="00730C10">
        <w:rPr>
          <w:sz w:val="24"/>
        </w:rPr>
        <w:t>Click</w:t>
      </w:r>
      <w:r w:rsidRPr="00730C10">
        <w:rPr>
          <w:spacing w:val="-3"/>
          <w:sz w:val="24"/>
        </w:rPr>
        <w:t xml:space="preserve"> </w:t>
      </w:r>
      <w:r w:rsidRPr="00730C10">
        <w:rPr>
          <w:b/>
          <w:spacing w:val="-2"/>
          <w:sz w:val="24"/>
        </w:rPr>
        <w:t>Install</w:t>
      </w:r>
      <w:r w:rsidRPr="00730C10">
        <w:rPr>
          <w:spacing w:val="-2"/>
          <w:sz w:val="24"/>
        </w:rPr>
        <w:t>.</w:t>
      </w:r>
    </w:p>
    <w:p w14:paraId="355B53EE" w14:textId="77777777" w:rsidR="00030EAB" w:rsidRPr="00730C10" w:rsidRDefault="00000000">
      <w:pPr>
        <w:pStyle w:val="ListParagraph"/>
        <w:numPr>
          <w:ilvl w:val="0"/>
          <w:numId w:val="3"/>
        </w:numPr>
        <w:tabs>
          <w:tab w:val="left" w:pos="743"/>
        </w:tabs>
        <w:rPr>
          <w:sz w:val="24"/>
        </w:rPr>
      </w:pPr>
      <w:r w:rsidRPr="00730C10">
        <w:rPr>
          <w:sz w:val="24"/>
        </w:rPr>
        <w:t>Restart</w:t>
      </w:r>
      <w:r w:rsidRPr="00730C10">
        <w:rPr>
          <w:spacing w:val="-3"/>
          <w:sz w:val="24"/>
        </w:rPr>
        <w:t xml:space="preserve"> </w:t>
      </w:r>
      <w:r w:rsidRPr="00730C10">
        <w:rPr>
          <w:sz w:val="24"/>
        </w:rPr>
        <w:t>the</w:t>
      </w:r>
      <w:r w:rsidRPr="00730C10">
        <w:rPr>
          <w:spacing w:val="-1"/>
          <w:sz w:val="24"/>
        </w:rPr>
        <w:t xml:space="preserve"> </w:t>
      </w:r>
      <w:r w:rsidRPr="00730C10">
        <w:rPr>
          <w:sz w:val="24"/>
        </w:rPr>
        <w:t>system</w:t>
      </w:r>
      <w:r w:rsidRPr="00730C10">
        <w:rPr>
          <w:spacing w:val="-1"/>
          <w:sz w:val="24"/>
        </w:rPr>
        <w:t xml:space="preserve"> </w:t>
      </w:r>
      <w:r w:rsidRPr="00730C10">
        <w:rPr>
          <w:sz w:val="24"/>
        </w:rPr>
        <w:t>if</w:t>
      </w:r>
      <w:r w:rsidRPr="00730C10">
        <w:rPr>
          <w:spacing w:val="-1"/>
          <w:sz w:val="24"/>
        </w:rPr>
        <w:t xml:space="preserve"> </w:t>
      </w:r>
      <w:r w:rsidRPr="00730C10">
        <w:rPr>
          <w:spacing w:val="-2"/>
          <w:sz w:val="24"/>
        </w:rPr>
        <w:t>prompted.</w:t>
      </w:r>
    </w:p>
    <w:p w14:paraId="0BAF9BCB" w14:textId="77777777" w:rsidR="00030EAB" w:rsidRPr="00730C10" w:rsidRDefault="00000000">
      <w:pPr>
        <w:pStyle w:val="BodyText"/>
        <w:spacing w:before="203"/>
        <w:ind w:left="23"/>
      </w:pPr>
      <w:r w:rsidRPr="00730C10">
        <w:t>VMware</w:t>
      </w:r>
      <w:r w:rsidRPr="00730C10">
        <w:rPr>
          <w:spacing w:val="-5"/>
        </w:rPr>
        <w:t xml:space="preserve"> </w:t>
      </w:r>
      <w:r w:rsidRPr="00730C10">
        <w:t>Workstation</w:t>
      </w:r>
      <w:r w:rsidRPr="00730C10">
        <w:rPr>
          <w:spacing w:val="-4"/>
        </w:rPr>
        <w:t xml:space="preserve"> </w:t>
      </w:r>
      <w:r w:rsidRPr="00730C10">
        <w:t>runs</w:t>
      </w:r>
      <w:r w:rsidRPr="00730C10">
        <w:rPr>
          <w:spacing w:val="-3"/>
        </w:rPr>
        <w:t xml:space="preserve"> </w:t>
      </w:r>
      <w:r w:rsidRPr="00730C10">
        <w:t>on</w:t>
      </w:r>
      <w:r w:rsidRPr="00730C10">
        <w:rPr>
          <w:spacing w:val="-3"/>
        </w:rPr>
        <w:t xml:space="preserve"> </w:t>
      </w:r>
      <w:r w:rsidRPr="00730C10">
        <w:t>top</w:t>
      </w:r>
      <w:r w:rsidRPr="00730C10">
        <w:rPr>
          <w:spacing w:val="-3"/>
        </w:rPr>
        <w:t xml:space="preserve"> </w:t>
      </w:r>
      <w:r w:rsidRPr="00730C10">
        <w:t>of</w:t>
      </w:r>
      <w:r w:rsidRPr="00730C10">
        <w:rPr>
          <w:spacing w:val="-3"/>
        </w:rPr>
        <w:t xml:space="preserve"> </w:t>
      </w:r>
      <w:r w:rsidRPr="00730C10">
        <w:t>an</w:t>
      </w:r>
      <w:r w:rsidRPr="00730C10">
        <w:rPr>
          <w:spacing w:val="-3"/>
        </w:rPr>
        <w:t xml:space="preserve"> </w:t>
      </w:r>
      <w:r w:rsidRPr="00730C10">
        <w:t>existing</w:t>
      </w:r>
      <w:r w:rsidRPr="00730C10">
        <w:rPr>
          <w:spacing w:val="-3"/>
        </w:rPr>
        <w:t xml:space="preserve"> </w:t>
      </w:r>
      <w:r w:rsidRPr="00730C10">
        <w:t>OS,</w:t>
      </w:r>
      <w:r w:rsidRPr="00730C10">
        <w:rPr>
          <w:spacing w:val="-4"/>
        </w:rPr>
        <w:t xml:space="preserve"> </w:t>
      </w:r>
      <w:r w:rsidRPr="00730C10">
        <w:t>so</w:t>
      </w:r>
      <w:r w:rsidRPr="00730C10">
        <w:rPr>
          <w:spacing w:val="-3"/>
        </w:rPr>
        <w:t xml:space="preserve"> </w:t>
      </w:r>
      <w:r w:rsidRPr="00730C10">
        <w:t>it</w:t>
      </w:r>
      <w:r w:rsidRPr="00730C10">
        <w:rPr>
          <w:spacing w:val="-3"/>
        </w:rPr>
        <w:t xml:space="preserve"> </w:t>
      </w:r>
      <w:r w:rsidRPr="00730C10">
        <w:t>is</w:t>
      </w:r>
      <w:r w:rsidRPr="00730C10">
        <w:rPr>
          <w:spacing w:val="-3"/>
        </w:rPr>
        <w:t xml:space="preserve"> </w:t>
      </w:r>
      <w:r w:rsidRPr="00730C10">
        <w:t>called</w:t>
      </w:r>
      <w:r w:rsidRPr="00730C10">
        <w:rPr>
          <w:spacing w:val="-3"/>
        </w:rPr>
        <w:t xml:space="preserve"> </w:t>
      </w:r>
      <w:r w:rsidRPr="00730C10">
        <w:t>a</w:t>
      </w:r>
      <w:r w:rsidRPr="00730C10">
        <w:rPr>
          <w:spacing w:val="-3"/>
        </w:rPr>
        <w:t xml:space="preserve"> </w:t>
      </w:r>
      <w:r w:rsidRPr="00730C10">
        <w:rPr>
          <w:b/>
        </w:rPr>
        <w:t>Type-2</w:t>
      </w:r>
      <w:r w:rsidRPr="00730C10">
        <w:rPr>
          <w:b/>
          <w:spacing w:val="-3"/>
        </w:rPr>
        <w:t xml:space="preserve"> </w:t>
      </w:r>
      <w:r w:rsidRPr="00730C10">
        <w:rPr>
          <w:b/>
          <w:spacing w:val="-2"/>
        </w:rPr>
        <w:t>Hypervisor</w:t>
      </w:r>
      <w:r w:rsidRPr="00730C10">
        <w:rPr>
          <w:spacing w:val="-2"/>
        </w:rPr>
        <w:t>.</w:t>
      </w:r>
    </w:p>
    <w:p w14:paraId="6AF8756A" w14:textId="77777777" w:rsidR="00030EAB" w:rsidRPr="00730C10" w:rsidRDefault="00030EAB">
      <w:pPr>
        <w:pStyle w:val="BodyText"/>
      </w:pPr>
    </w:p>
    <w:p w14:paraId="58BD45F6" w14:textId="77777777" w:rsidR="00030EAB" w:rsidRPr="00730C10" w:rsidRDefault="00030EAB">
      <w:pPr>
        <w:pStyle w:val="BodyText"/>
        <w:spacing w:before="130"/>
      </w:pPr>
    </w:p>
    <w:p w14:paraId="7031E247" w14:textId="77777777" w:rsidR="00030EAB" w:rsidRPr="00730C10" w:rsidRDefault="00000000">
      <w:pPr>
        <w:pStyle w:val="Heading1"/>
      </w:pPr>
      <w:r w:rsidRPr="00730C10">
        <w:t>Step</w:t>
      </w:r>
      <w:r w:rsidRPr="00730C10">
        <w:rPr>
          <w:spacing w:val="-2"/>
        </w:rPr>
        <w:t xml:space="preserve"> </w:t>
      </w:r>
      <w:r w:rsidRPr="00730C10">
        <w:t>3:</w:t>
      </w:r>
      <w:r w:rsidRPr="00730C10">
        <w:rPr>
          <w:spacing w:val="-2"/>
        </w:rPr>
        <w:t xml:space="preserve"> </w:t>
      </w:r>
      <w:r w:rsidRPr="00730C10">
        <w:t>Launch</w:t>
      </w:r>
      <w:r w:rsidRPr="00730C10">
        <w:rPr>
          <w:spacing w:val="-2"/>
        </w:rPr>
        <w:t xml:space="preserve"> </w:t>
      </w:r>
      <w:r w:rsidRPr="00730C10">
        <w:t>VMware</w:t>
      </w:r>
      <w:r w:rsidRPr="00730C10">
        <w:rPr>
          <w:spacing w:val="-1"/>
        </w:rPr>
        <w:t xml:space="preserve"> </w:t>
      </w:r>
      <w:r w:rsidRPr="00730C10">
        <w:rPr>
          <w:spacing w:val="-2"/>
        </w:rPr>
        <w:t>Workstation</w:t>
      </w:r>
    </w:p>
    <w:p w14:paraId="44C2BDEC" w14:textId="77777777" w:rsidR="00030EAB" w:rsidRPr="00730C10" w:rsidRDefault="00000000">
      <w:pPr>
        <w:pStyle w:val="ListParagraph"/>
        <w:numPr>
          <w:ilvl w:val="0"/>
          <w:numId w:val="4"/>
        </w:numPr>
        <w:tabs>
          <w:tab w:val="left" w:pos="743"/>
        </w:tabs>
        <w:spacing w:line="278" w:lineRule="auto"/>
        <w:ind w:right="1516"/>
        <w:rPr>
          <w:sz w:val="24"/>
        </w:rPr>
      </w:pPr>
      <w:r w:rsidRPr="00730C10">
        <w:rPr>
          <w:sz w:val="24"/>
        </w:rPr>
        <w:t>Open</w:t>
      </w:r>
      <w:r w:rsidRPr="00730C10">
        <w:rPr>
          <w:spacing w:val="-6"/>
          <w:sz w:val="24"/>
        </w:rPr>
        <w:t xml:space="preserve"> </w:t>
      </w:r>
      <w:r w:rsidRPr="00730C10">
        <w:rPr>
          <w:b/>
          <w:sz w:val="24"/>
        </w:rPr>
        <w:t>VMware</w:t>
      </w:r>
      <w:r w:rsidRPr="00730C10">
        <w:rPr>
          <w:b/>
          <w:spacing w:val="-6"/>
          <w:sz w:val="24"/>
        </w:rPr>
        <w:t xml:space="preserve"> </w:t>
      </w:r>
      <w:r w:rsidRPr="00730C10">
        <w:rPr>
          <w:b/>
          <w:sz w:val="24"/>
        </w:rPr>
        <w:t>Workstation</w:t>
      </w:r>
      <w:r w:rsidRPr="00730C10">
        <w:rPr>
          <w:b/>
          <w:spacing w:val="-6"/>
          <w:sz w:val="24"/>
        </w:rPr>
        <w:t xml:space="preserve"> </w:t>
      </w:r>
      <w:r w:rsidRPr="00730C10">
        <w:rPr>
          <w:sz w:val="24"/>
        </w:rPr>
        <w:t>from</w:t>
      </w:r>
      <w:r w:rsidRPr="00730C10">
        <w:rPr>
          <w:spacing w:val="-6"/>
          <w:sz w:val="24"/>
        </w:rPr>
        <w:t xml:space="preserve"> </w:t>
      </w:r>
      <w:r w:rsidRPr="00730C10">
        <w:rPr>
          <w:sz w:val="24"/>
        </w:rPr>
        <w:t>the</w:t>
      </w:r>
      <w:r w:rsidRPr="00730C10">
        <w:rPr>
          <w:spacing w:val="-6"/>
          <w:sz w:val="24"/>
        </w:rPr>
        <w:t xml:space="preserve"> </w:t>
      </w:r>
      <w:r w:rsidRPr="00730C10">
        <w:rPr>
          <w:sz w:val="24"/>
        </w:rPr>
        <w:t>Start</w:t>
      </w:r>
      <w:r w:rsidRPr="00730C10">
        <w:rPr>
          <w:spacing w:val="-6"/>
          <w:sz w:val="24"/>
        </w:rPr>
        <w:t xml:space="preserve"> </w:t>
      </w:r>
      <w:r w:rsidRPr="00730C10">
        <w:rPr>
          <w:sz w:val="24"/>
        </w:rPr>
        <w:t>Menu</w:t>
      </w:r>
      <w:r w:rsidRPr="00730C10">
        <w:rPr>
          <w:spacing w:val="-6"/>
          <w:sz w:val="24"/>
        </w:rPr>
        <w:t xml:space="preserve"> </w:t>
      </w:r>
      <w:r w:rsidRPr="00730C10">
        <w:rPr>
          <w:sz w:val="24"/>
        </w:rPr>
        <w:t>(Windows)</w:t>
      </w:r>
      <w:r w:rsidRPr="00730C10">
        <w:rPr>
          <w:spacing w:val="-6"/>
          <w:sz w:val="24"/>
        </w:rPr>
        <w:t xml:space="preserve"> </w:t>
      </w:r>
      <w:r w:rsidRPr="00730C10">
        <w:rPr>
          <w:sz w:val="24"/>
        </w:rPr>
        <w:t>or</w:t>
      </w:r>
      <w:r w:rsidRPr="00730C10">
        <w:rPr>
          <w:spacing w:val="-6"/>
          <w:sz w:val="24"/>
        </w:rPr>
        <w:t xml:space="preserve"> </w:t>
      </w:r>
      <w:r w:rsidRPr="00730C10">
        <w:rPr>
          <w:sz w:val="24"/>
        </w:rPr>
        <w:t xml:space="preserve">Applications </w:t>
      </w:r>
      <w:r w:rsidRPr="00730C10">
        <w:rPr>
          <w:spacing w:val="-2"/>
          <w:sz w:val="24"/>
        </w:rPr>
        <w:t>(Linux).</w:t>
      </w:r>
    </w:p>
    <w:p w14:paraId="7DFCD196" w14:textId="77777777" w:rsidR="00030EAB" w:rsidRPr="00730C10" w:rsidRDefault="00000000">
      <w:pPr>
        <w:pStyle w:val="ListParagraph"/>
        <w:numPr>
          <w:ilvl w:val="0"/>
          <w:numId w:val="4"/>
        </w:numPr>
        <w:tabs>
          <w:tab w:val="left" w:pos="743"/>
        </w:tabs>
        <w:spacing w:before="158"/>
        <w:rPr>
          <w:sz w:val="24"/>
        </w:rPr>
      </w:pPr>
      <w:r w:rsidRPr="00730C10">
        <w:rPr>
          <w:sz w:val="24"/>
        </w:rPr>
        <w:t>The</w:t>
      </w:r>
      <w:r w:rsidRPr="00730C10">
        <w:rPr>
          <w:spacing w:val="-1"/>
          <w:sz w:val="24"/>
        </w:rPr>
        <w:t xml:space="preserve"> </w:t>
      </w:r>
      <w:r w:rsidRPr="00730C10">
        <w:rPr>
          <w:sz w:val="24"/>
        </w:rPr>
        <w:t>main dashboard</w:t>
      </w:r>
      <w:r w:rsidRPr="00730C10">
        <w:rPr>
          <w:spacing w:val="-1"/>
          <w:sz w:val="24"/>
        </w:rPr>
        <w:t xml:space="preserve"> </w:t>
      </w:r>
      <w:r w:rsidRPr="00730C10">
        <w:rPr>
          <w:sz w:val="24"/>
        </w:rPr>
        <w:t xml:space="preserve">will </w:t>
      </w:r>
      <w:r w:rsidRPr="00730C10">
        <w:rPr>
          <w:spacing w:val="-2"/>
          <w:sz w:val="24"/>
        </w:rPr>
        <w:t>appear.</w:t>
      </w:r>
    </w:p>
    <w:p w14:paraId="670152F0" w14:textId="77777777" w:rsidR="00030EAB" w:rsidRPr="00730C10" w:rsidRDefault="00000000">
      <w:pPr>
        <w:pStyle w:val="Heading1"/>
        <w:spacing w:before="203"/>
      </w:pPr>
      <w:r w:rsidRPr="00730C10">
        <w:t>Step</w:t>
      </w:r>
      <w:r w:rsidRPr="00730C10">
        <w:rPr>
          <w:spacing w:val="-3"/>
        </w:rPr>
        <w:t xml:space="preserve"> </w:t>
      </w:r>
      <w:r w:rsidRPr="00730C10">
        <w:t>4:</w:t>
      </w:r>
      <w:r w:rsidRPr="00730C10">
        <w:rPr>
          <w:spacing w:val="-3"/>
        </w:rPr>
        <w:t xml:space="preserve"> </w:t>
      </w:r>
      <w:r w:rsidRPr="00730C10">
        <w:t>Create</w:t>
      </w:r>
      <w:r w:rsidRPr="00730C10">
        <w:rPr>
          <w:spacing w:val="-3"/>
        </w:rPr>
        <w:t xml:space="preserve"> </w:t>
      </w:r>
      <w:r w:rsidRPr="00730C10">
        <w:t>a</w:t>
      </w:r>
      <w:r w:rsidRPr="00730C10">
        <w:rPr>
          <w:spacing w:val="-2"/>
        </w:rPr>
        <w:t xml:space="preserve"> </w:t>
      </w:r>
      <w:r w:rsidRPr="00730C10">
        <w:t>New</w:t>
      </w:r>
      <w:r w:rsidRPr="00730C10">
        <w:rPr>
          <w:spacing w:val="-4"/>
        </w:rPr>
        <w:t xml:space="preserve"> </w:t>
      </w:r>
      <w:r w:rsidRPr="00730C10">
        <w:t>Virtual</w:t>
      </w:r>
      <w:r w:rsidRPr="00730C10">
        <w:rPr>
          <w:spacing w:val="-2"/>
        </w:rPr>
        <w:t xml:space="preserve"> Machine</w:t>
      </w:r>
    </w:p>
    <w:p w14:paraId="38D7AD4F" w14:textId="77777777" w:rsidR="00030EAB" w:rsidRPr="00730C10" w:rsidRDefault="00000000">
      <w:pPr>
        <w:pStyle w:val="ListParagraph"/>
        <w:numPr>
          <w:ilvl w:val="0"/>
          <w:numId w:val="5"/>
        </w:numPr>
        <w:tabs>
          <w:tab w:val="left" w:pos="743"/>
        </w:tabs>
        <w:rPr>
          <w:sz w:val="24"/>
        </w:rPr>
      </w:pPr>
      <w:r w:rsidRPr="00730C10">
        <w:rPr>
          <w:sz w:val="24"/>
        </w:rPr>
        <w:t>Click</w:t>
      </w:r>
      <w:r w:rsidRPr="00730C10">
        <w:rPr>
          <w:spacing w:val="-4"/>
          <w:sz w:val="24"/>
        </w:rPr>
        <w:t xml:space="preserve"> </w:t>
      </w:r>
      <w:r w:rsidRPr="00730C10">
        <w:rPr>
          <w:b/>
          <w:sz w:val="24"/>
        </w:rPr>
        <w:t>Create</w:t>
      </w:r>
      <w:r w:rsidRPr="00730C10">
        <w:rPr>
          <w:b/>
          <w:spacing w:val="-3"/>
          <w:sz w:val="24"/>
        </w:rPr>
        <w:t xml:space="preserve"> </w:t>
      </w:r>
      <w:r w:rsidRPr="00730C10">
        <w:rPr>
          <w:b/>
          <w:sz w:val="24"/>
        </w:rPr>
        <w:t>a</w:t>
      </w:r>
      <w:r w:rsidRPr="00730C10">
        <w:rPr>
          <w:b/>
          <w:spacing w:val="-4"/>
          <w:sz w:val="24"/>
        </w:rPr>
        <w:t xml:space="preserve"> </w:t>
      </w:r>
      <w:r w:rsidRPr="00730C10">
        <w:rPr>
          <w:b/>
          <w:sz w:val="24"/>
        </w:rPr>
        <w:t>New</w:t>
      </w:r>
      <w:r w:rsidRPr="00730C10">
        <w:rPr>
          <w:b/>
          <w:spacing w:val="-4"/>
          <w:sz w:val="24"/>
        </w:rPr>
        <w:t xml:space="preserve"> </w:t>
      </w:r>
      <w:r w:rsidRPr="00730C10">
        <w:rPr>
          <w:b/>
          <w:sz w:val="24"/>
        </w:rPr>
        <w:t>Virtual</w:t>
      </w:r>
      <w:r w:rsidRPr="00730C10">
        <w:rPr>
          <w:b/>
          <w:spacing w:val="-3"/>
          <w:sz w:val="24"/>
        </w:rPr>
        <w:t xml:space="preserve"> </w:t>
      </w:r>
      <w:r w:rsidRPr="00730C10">
        <w:rPr>
          <w:b/>
          <w:spacing w:val="-2"/>
          <w:sz w:val="24"/>
        </w:rPr>
        <w:t>Machine</w:t>
      </w:r>
      <w:r w:rsidRPr="00730C10">
        <w:rPr>
          <w:spacing w:val="-2"/>
          <w:sz w:val="24"/>
        </w:rPr>
        <w:t>.</w:t>
      </w:r>
    </w:p>
    <w:p w14:paraId="45208DA9" w14:textId="77777777" w:rsidR="00030EAB" w:rsidRPr="00730C10" w:rsidRDefault="00000000">
      <w:pPr>
        <w:pStyle w:val="ListParagraph"/>
        <w:numPr>
          <w:ilvl w:val="0"/>
          <w:numId w:val="5"/>
        </w:numPr>
        <w:tabs>
          <w:tab w:val="left" w:pos="743"/>
        </w:tabs>
        <w:rPr>
          <w:sz w:val="24"/>
        </w:rPr>
      </w:pPr>
      <w:r w:rsidRPr="00730C10">
        <w:rPr>
          <w:sz w:val="24"/>
        </w:rPr>
        <w:t>Select</w:t>
      </w:r>
      <w:r w:rsidRPr="00730C10">
        <w:rPr>
          <w:spacing w:val="-6"/>
          <w:sz w:val="24"/>
        </w:rPr>
        <w:t xml:space="preserve"> </w:t>
      </w:r>
      <w:r w:rsidRPr="00730C10">
        <w:rPr>
          <w:b/>
          <w:sz w:val="24"/>
        </w:rPr>
        <w:t>Typical</w:t>
      </w:r>
      <w:r w:rsidRPr="00730C10">
        <w:rPr>
          <w:b/>
          <w:spacing w:val="-4"/>
          <w:sz w:val="24"/>
        </w:rPr>
        <w:t xml:space="preserve"> </w:t>
      </w:r>
      <w:r w:rsidRPr="00730C10">
        <w:rPr>
          <w:b/>
          <w:sz w:val="24"/>
        </w:rPr>
        <w:t>(Recommended)</w:t>
      </w:r>
      <w:r w:rsidRPr="00730C10">
        <w:rPr>
          <w:b/>
          <w:spacing w:val="-4"/>
          <w:sz w:val="24"/>
        </w:rPr>
        <w:t xml:space="preserve"> </w:t>
      </w:r>
      <w:r w:rsidRPr="00730C10">
        <w:rPr>
          <w:sz w:val="24"/>
        </w:rPr>
        <w:t>and</w:t>
      </w:r>
      <w:r w:rsidRPr="00730C10">
        <w:rPr>
          <w:spacing w:val="-4"/>
          <w:sz w:val="24"/>
        </w:rPr>
        <w:t xml:space="preserve"> </w:t>
      </w:r>
      <w:r w:rsidRPr="00730C10">
        <w:rPr>
          <w:sz w:val="24"/>
        </w:rPr>
        <w:t>click</w:t>
      </w:r>
      <w:r w:rsidRPr="00730C10">
        <w:rPr>
          <w:spacing w:val="-4"/>
          <w:sz w:val="24"/>
        </w:rPr>
        <w:t xml:space="preserve"> </w:t>
      </w:r>
      <w:r w:rsidRPr="00730C10">
        <w:rPr>
          <w:b/>
          <w:spacing w:val="-2"/>
          <w:sz w:val="24"/>
        </w:rPr>
        <w:t>Next</w:t>
      </w:r>
      <w:r w:rsidRPr="00730C10">
        <w:rPr>
          <w:spacing w:val="-2"/>
          <w:sz w:val="24"/>
        </w:rPr>
        <w:t>.</w:t>
      </w:r>
    </w:p>
    <w:p w14:paraId="0CE75DB2" w14:textId="77777777" w:rsidR="00030EAB" w:rsidRPr="00730C10" w:rsidRDefault="00000000">
      <w:pPr>
        <w:pStyle w:val="ListParagraph"/>
        <w:numPr>
          <w:ilvl w:val="0"/>
          <w:numId w:val="5"/>
        </w:numPr>
        <w:tabs>
          <w:tab w:val="left" w:pos="743"/>
        </w:tabs>
        <w:rPr>
          <w:sz w:val="24"/>
        </w:rPr>
      </w:pPr>
      <w:r w:rsidRPr="00730C10">
        <w:rPr>
          <w:sz w:val="24"/>
        </w:rPr>
        <w:t>Choose</w:t>
      </w:r>
      <w:r w:rsidRPr="00730C10">
        <w:rPr>
          <w:spacing w:val="-1"/>
          <w:sz w:val="24"/>
        </w:rPr>
        <w:t xml:space="preserve"> </w:t>
      </w:r>
      <w:r w:rsidRPr="00730C10">
        <w:rPr>
          <w:b/>
          <w:sz w:val="24"/>
        </w:rPr>
        <w:t>Installer</w:t>
      </w:r>
      <w:r w:rsidRPr="00730C10">
        <w:rPr>
          <w:b/>
          <w:spacing w:val="-1"/>
          <w:sz w:val="24"/>
        </w:rPr>
        <w:t xml:space="preserve"> </w:t>
      </w:r>
      <w:r w:rsidRPr="00730C10">
        <w:rPr>
          <w:b/>
          <w:sz w:val="24"/>
        </w:rPr>
        <w:t>disc</w:t>
      </w:r>
      <w:r w:rsidRPr="00730C10">
        <w:rPr>
          <w:b/>
          <w:spacing w:val="-1"/>
          <w:sz w:val="24"/>
        </w:rPr>
        <w:t xml:space="preserve"> </w:t>
      </w:r>
      <w:r w:rsidRPr="00730C10">
        <w:rPr>
          <w:b/>
          <w:sz w:val="24"/>
        </w:rPr>
        <w:t>image</w:t>
      </w:r>
      <w:r w:rsidRPr="00730C10">
        <w:rPr>
          <w:b/>
          <w:spacing w:val="-1"/>
          <w:sz w:val="24"/>
        </w:rPr>
        <w:t xml:space="preserve"> </w:t>
      </w:r>
      <w:r w:rsidRPr="00730C10">
        <w:rPr>
          <w:b/>
          <w:sz w:val="24"/>
        </w:rPr>
        <w:t>file</w:t>
      </w:r>
      <w:r w:rsidRPr="00730C10">
        <w:rPr>
          <w:b/>
          <w:spacing w:val="-1"/>
          <w:sz w:val="24"/>
        </w:rPr>
        <w:t xml:space="preserve"> </w:t>
      </w:r>
      <w:r w:rsidRPr="00730C10">
        <w:rPr>
          <w:b/>
          <w:spacing w:val="-2"/>
          <w:sz w:val="24"/>
        </w:rPr>
        <w:t>(ISO)</w:t>
      </w:r>
      <w:r w:rsidRPr="00730C10">
        <w:rPr>
          <w:spacing w:val="-2"/>
          <w:sz w:val="24"/>
        </w:rPr>
        <w:t>.</w:t>
      </w:r>
    </w:p>
    <w:p w14:paraId="23022C37" w14:textId="77777777" w:rsidR="00030EAB" w:rsidRPr="00730C10" w:rsidRDefault="00000000">
      <w:pPr>
        <w:pStyle w:val="ListParagraph"/>
        <w:numPr>
          <w:ilvl w:val="0"/>
          <w:numId w:val="5"/>
        </w:numPr>
        <w:tabs>
          <w:tab w:val="left" w:pos="743"/>
        </w:tabs>
        <w:rPr>
          <w:sz w:val="24"/>
        </w:rPr>
      </w:pPr>
      <w:r w:rsidRPr="00730C10">
        <w:rPr>
          <w:sz w:val="24"/>
        </w:rPr>
        <w:t>Browse</w:t>
      </w:r>
      <w:r w:rsidRPr="00730C10">
        <w:rPr>
          <w:spacing w:val="-1"/>
          <w:sz w:val="24"/>
        </w:rPr>
        <w:t xml:space="preserve"> </w:t>
      </w:r>
      <w:r w:rsidRPr="00730C10">
        <w:rPr>
          <w:sz w:val="24"/>
        </w:rPr>
        <w:t>and</w:t>
      </w:r>
      <w:r w:rsidRPr="00730C10">
        <w:rPr>
          <w:spacing w:val="-1"/>
          <w:sz w:val="24"/>
        </w:rPr>
        <w:t xml:space="preserve"> </w:t>
      </w:r>
      <w:r w:rsidRPr="00730C10">
        <w:rPr>
          <w:sz w:val="24"/>
        </w:rPr>
        <w:t>select</w:t>
      </w:r>
      <w:r w:rsidRPr="00730C10">
        <w:rPr>
          <w:spacing w:val="-1"/>
          <w:sz w:val="24"/>
        </w:rPr>
        <w:t xml:space="preserve"> </w:t>
      </w:r>
      <w:r w:rsidRPr="00730C10">
        <w:rPr>
          <w:sz w:val="24"/>
        </w:rPr>
        <w:t xml:space="preserve">the </w:t>
      </w:r>
      <w:r w:rsidRPr="00730C10">
        <w:rPr>
          <w:b/>
          <w:sz w:val="24"/>
        </w:rPr>
        <w:t>Guest</w:t>
      </w:r>
      <w:r w:rsidRPr="00730C10">
        <w:rPr>
          <w:b/>
          <w:spacing w:val="-1"/>
          <w:sz w:val="24"/>
        </w:rPr>
        <w:t xml:space="preserve"> </w:t>
      </w:r>
      <w:r w:rsidRPr="00730C10">
        <w:rPr>
          <w:b/>
          <w:sz w:val="24"/>
        </w:rPr>
        <w:t>OS</w:t>
      </w:r>
      <w:r w:rsidRPr="00730C10">
        <w:rPr>
          <w:b/>
          <w:spacing w:val="-1"/>
          <w:sz w:val="24"/>
        </w:rPr>
        <w:t xml:space="preserve"> </w:t>
      </w:r>
      <w:r w:rsidRPr="00730C10">
        <w:rPr>
          <w:b/>
          <w:sz w:val="24"/>
        </w:rPr>
        <w:t>ISO</w:t>
      </w:r>
      <w:r w:rsidRPr="00730C10">
        <w:rPr>
          <w:b/>
          <w:spacing w:val="-1"/>
          <w:sz w:val="24"/>
        </w:rPr>
        <w:t xml:space="preserve"> </w:t>
      </w:r>
      <w:r w:rsidRPr="00730C10">
        <w:rPr>
          <w:b/>
          <w:sz w:val="24"/>
        </w:rPr>
        <w:t xml:space="preserve">file </w:t>
      </w:r>
      <w:r w:rsidRPr="00730C10">
        <w:rPr>
          <w:spacing w:val="-2"/>
          <w:sz w:val="24"/>
        </w:rPr>
        <w:t>(Windows/Linux).</w:t>
      </w:r>
    </w:p>
    <w:p w14:paraId="2566F673" w14:textId="77777777" w:rsidR="00030EAB" w:rsidRPr="00730C10" w:rsidRDefault="00000000">
      <w:pPr>
        <w:pStyle w:val="ListParagraph"/>
        <w:numPr>
          <w:ilvl w:val="0"/>
          <w:numId w:val="5"/>
        </w:numPr>
        <w:tabs>
          <w:tab w:val="left" w:pos="743"/>
        </w:tabs>
        <w:rPr>
          <w:sz w:val="24"/>
        </w:rPr>
      </w:pPr>
      <w:r w:rsidRPr="00730C10">
        <w:rPr>
          <w:sz w:val="24"/>
        </w:rPr>
        <w:t>Click</w:t>
      </w:r>
      <w:r w:rsidRPr="00730C10">
        <w:rPr>
          <w:spacing w:val="-1"/>
          <w:sz w:val="24"/>
        </w:rPr>
        <w:t xml:space="preserve"> </w:t>
      </w:r>
      <w:r w:rsidRPr="00730C10">
        <w:rPr>
          <w:b/>
          <w:spacing w:val="-2"/>
          <w:sz w:val="24"/>
        </w:rPr>
        <w:t>Next</w:t>
      </w:r>
      <w:r w:rsidRPr="00730C10">
        <w:rPr>
          <w:spacing w:val="-2"/>
          <w:sz w:val="24"/>
        </w:rPr>
        <w:t>.</w:t>
      </w:r>
    </w:p>
    <w:p w14:paraId="7A0963A7" w14:textId="77777777" w:rsidR="00030EAB" w:rsidRPr="00730C10" w:rsidRDefault="00030EAB">
      <w:pPr>
        <w:pStyle w:val="ListParagraph"/>
        <w:rPr>
          <w:sz w:val="24"/>
        </w:rPr>
        <w:sectPr w:rsidR="00030EAB" w:rsidRPr="00730C10">
          <w:pgSz w:w="11910" w:h="16840"/>
          <w:pgMar w:top="1420" w:right="708" w:bottom="280" w:left="1417" w:header="720" w:footer="720" w:gutter="0"/>
          <w:cols w:space="720"/>
        </w:sectPr>
      </w:pPr>
    </w:p>
    <w:p w14:paraId="5541019E" w14:textId="77777777" w:rsidR="00030EAB" w:rsidRPr="00730C10" w:rsidRDefault="00000000">
      <w:pPr>
        <w:pStyle w:val="BodyText"/>
        <w:ind w:left="1817"/>
        <w:rPr>
          <w:sz w:val="20"/>
        </w:rPr>
      </w:pPr>
      <w:r w:rsidRPr="00730C10">
        <w:rPr>
          <w:noProof/>
          <w:sz w:val="20"/>
        </w:rPr>
        <w:lastRenderedPageBreak/>
        <w:drawing>
          <wp:inline distT="0" distB="0" distL="0" distR="0" wp14:anchorId="772B419D" wp14:editId="51812656">
            <wp:extent cx="4028440" cy="4037965"/>
            <wp:effectExtent l="0" t="0" r="0" b="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28918" cy="4038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7DF4B" w14:textId="77777777" w:rsidR="00030EAB" w:rsidRPr="00730C10" w:rsidRDefault="00030EAB">
      <w:pPr>
        <w:pStyle w:val="BodyText"/>
      </w:pPr>
    </w:p>
    <w:p w14:paraId="0F6E125F" w14:textId="77777777" w:rsidR="00030EAB" w:rsidRPr="00730C10" w:rsidRDefault="00030EAB">
      <w:pPr>
        <w:pStyle w:val="BodyText"/>
      </w:pPr>
    </w:p>
    <w:p w14:paraId="0CC37CFD" w14:textId="77777777" w:rsidR="00030EAB" w:rsidRPr="00730C10" w:rsidRDefault="00030EAB">
      <w:pPr>
        <w:pStyle w:val="BodyText"/>
        <w:spacing w:before="247"/>
      </w:pPr>
    </w:p>
    <w:p w14:paraId="429EAB69" w14:textId="77777777" w:rsidR="00030EAB" w:rsidRPr="00730C10" w:rsidRDefault="00000000">
      <w:pPr>
        <w:pStyle w:val="Heading1"/>
      </w:pPr>
      <w:r w:rsidRPr="00730C10">
        <w:t>Step</w:t>
      </w:r>
      <w:r w:rsidRPr="00730C10">
        <w:rPr>
          <w:spacing w:val="-1"/>
        </w:rPr>
        <w:t xml:space="preserve"> </w:t>
      </w:r>
      <w:r w:rsidRPr="00730C10">
        <w:t xml:space="preserve">5: Select Guest Operating </w:t>
      </w:r>
      <w:r w:rsidRPr="00730C10">
        <w:rPr>
          <w:spacing w:val="-2"/>
        </w:rPr>
        <w:t>System</w:t>
      </w:r>
    </w:p>
    <w:p w14:paraId="5C22A925" w14:textId="77777777" w:rsidR="00030EAB" w:rsidRPr="00730C10" w:rsidRDefault="00000000">
      <w:pPr>
        <w:pStyle w:val="ListParagraph"/>
        <w:numPr>
          <w:ilvl w:val="0"/>
          <w:numId w:val="6"/>
        </w:numPr>
        <w:tabs>
          <w:tab w:val="left" w:pos="743"/>
        </w:tabs>
        <w:rPr>
          <w:sz w:val="24"/>
        </w:rPr>
      </w:pPr>
      <w:r w:rsidRPr="00730C10">
        <w:rPr>
          <w:sz w:val="24"/>
        </w:rPr>
        <w:t>VMware</w:t>
      </w:r>
      <w:r w:rsidRPr="00730C10">
        <w:rPr>
          <w:spacing w:val="-3"/>
          <w:sz w:val="24"/>
        </w:rPr>
        <w:t xml:space="preserve"> </w:t>
      </w:r>
      <w:r w:rsidRPr="00730C10">
        <w:rPr>
          <w:sz w:val="24"/>
        </w:rPr>
        <w:t>automatically</w:t>
      </w:r>
      <w:r w:rsidRPr="00730C10">
        <w:rPr>
          <w:spacing w:val="-1"/>
          <w:sz w:val="24"/>
        </w:rPr>
        <w:t xml:space="preserve"> </w:t>
      </w:r>
      <w:r w:rsidRPr="00730C10">
        <w:rPr>
          <w:sz w:val="24"/>
        </w:rPr>
        <w:t>detects</w:t>
      </w:r>
      <w:r w:rsidRPr="00730C10">
        <w:rPr>
          <w:spacing w:val="-2"/>
          <w:sz w:val="24"/>
        </w:rPr>
        <w:t xml:space="preserve"> </w:t>
      </w:r>
      <w:r w:rsidRPr="00730C10">
        <w:rPr>
          <w:sz w:val="24"/>
        </w:rPr>
        <w:t xml:space="preserve">the </w:t>
      </w:r>
      <w:r w:rsidRPr="00730C10">
        <w:rPr>
          <w:spacing w:val="-5"/>
          <w:sz w:val="24"/>
        </w:rPr>
        <w:t>OS.</w:t>
      </w:r>
    </w:p>
    <w:p w14:paraId="38BFCDA7" w14:textId="77777777" w:rsidR="00030EAB" w:rsidRPr="00730C10" w:rsidRDefault="00000000">
      <w:pPr>
        <w:pStyle w:val="ListParagraph"/>
        <w:numPr>
          <w:ilvl w:val="0"/>
          <w:numId w:val="6"/>
        </w:numPr>
        <w:tabs>
          <w:tab w:val="left" w:pos="743"/>
        </w:tabs>
        <w:rPr>
          <w:sz w:val="24"/>
        </w:rPr>
      </w:pPr>
      <w:r w:rsidRPr="00730C10">
        <w:rPr>
          <w:sz w:val="24"/>
        </w:rPr>
        <w:t xml:space="preserve">If not detected, manually </w:t>
      </w:r>
      <w:r w:rsidRPr="00730C10">
        <w:rPr>
          <w:spacing w:val="-2"/>
          <w:sz w:val="24"/>
        </w:rPr>
        <w:t>select:</w:t>
      </w:r>
    </w:p>
    <w:p w14:paraId="31415802" w14:textId="77777777" w:rsidR="00030EAB" w:rsidRPr="00730C10" w:rsidRDefault="00000000">
      <w:pPr>
        <w:pStyle w:val="ListParagraph"/>
        <w:numPr>
          <w:ilvl w:val="1"/>
          <w:numId w:val="6"/>
        </w:numPr>
        <w:tabs>
          <w:tab w:val="left" w:pos="1462"/>
        </w:tabs>
        <w:ind w:left="1462" w:hanging="359"/>
        <w:rPr>
          <w:sz w:val="24"/>
        </w:rPr>
      </w:pPr>
      <w:r w:rsidRPr="00730C10">
        <w:rPr>
          <w:b/>
          <w:sz w:val="24"/>
        </w:rPr>
        <w:t>Linux</w:t>
      </w:r>
      <w:r w:rsidRPr="00730C10">
        <w:rPr>
          <w:b/>
          <w:spacing w:val="-1"/>
          <w:sz w:val="24"/>
        </w:rPr>
        <w:t xml:space="preserve"> </w:t>
      </w:r>
      <w:r w:rsidRPr="00730C10">
        <w:rPr>
          <w:sz w:val="24"/>
        </w:rPr>
        <w:t>→</w:t>
      </w:r>
      <w:r w:rsidRPr="00730C10">
        <w:rPr>
          <w:spacing w:val="-1"/>
          <w:sz w:val="24"/>
        </w:rPr>
        <w:t xml:space="preserve"> </w:t>
      </w:r>
      <w:r w:rsidRPr="00730C10">
        <w:rPr>
          <w:sz w:val="24"/>
        </w:rPr>
        <w:t>Ubuntu (or</w:t>
      </w:r>
      <w:r w:rsidRPr="00730C10">
        <w:rPr>
          <w:spacing w:val="-1"/>
          <w:sz w:val="24"/>
        </w:rPr>
        <w:t xml:space="preserve"> </w:t>
      </w:r>
      <w:r w:rsidRPr="00730C10">
        <w:rPr>
          <w:sz w:val="24"/>
        </w:rPr>
        <w:t xml:space="preserve">chosen </w:t>
      </w:r>
      <w:r w:rsidRPr="00730C10">
        <w:rPr>
          <w:spacing w:val="-2"/>
          <w:sz w:val="24"/>
        </w:rPr>
        <w:t>distro)</w:t>
      </w:r>
    </w:p>
    <w:p w14:paraId="32DA247C" w14:textId="77777777" w:rsidR="00030EAB" w:rsidRPr="00730C10" w:rsidRDefault="00000000">
      <w:pPr>
        <w:pStyle w:val="ListParagraph"/>
        <w:numPr>
          <w:ilvl w:val="1"/>
          <w:numId w:val="6"/>
        </w:numPr>
        <w:tabs>
          <w:tab w:val="left" w:pos="1462"/>
        </w:tabs>
        <w:spacing w:before="204"/>
        <w:ind w:left="1462" w:hanging="359"/>
        <w:rPr>
          <w:sz w:val="24"/>
        </w:rPr>
      </w:pPr>
      <w:r w:rsidRPr="00730C10">
        <w:rPr>
          <w:b/>
          <w:sz w:val="24"/>
        </w:rPr>
        <w:t>Microsoft</w:t>
      </w:r>
      <w:r w:rsidRPr="00730C10">
        <w:rPr>
          <w:b/>
          <w:spacing w:val="-5"/>
          <w:sz w:val="24"/>
        </w:rPr>
        <w:t xml:space="preserve"> </w:t>
      </w:r>
      <w:r w:rsidRPr="00730C10">
        <w:rPr>
          <w:b/>
          <w:sz w:val="24"/>
        </w:rPr>
        <w:t>Windows</w:t>
      </w:r>
      <w:r w:rsidRPr="00730C10">
        <w:rPr>
          <w:b/>
          <w:spacing w:val="-4"/>
          <w:sz w:val="24"/>
        </w:rPr>
        <w:t xml:space="preserve"> </w:t>
      </w:r>
      <w:r w:rsidRPr="00730C10">
        <w:rPr>
          <w:sz w:val="24"/>
        </w:rPr>
        <w:t>→</w:t>
      </w:r>
      <w:r w:rsidRPr="00730C10">
        <w:rPr>
          <w:spacing w:val="-3"/>
          <w:sz w:val="24"/>
        </w:rPr>
        <w:t xml:space="preserve"> </w:t>
      </w:r>
      <w:r w:rsidRPr="00730C10">
        <w:rPr>
          <w:sz w:val="24"/>
        </w:rPr>
        <w:t>Appropriate</w:t>
      </w:r>
      <w:r w:rsidRPr="00730C10">
        <w:rPr>
          <w:spacing w:val="-2"/>
          <w:sz w:val="24"/>
        </w:rPr>
        <w:t xml:space="preserve"> version</w:t>
      </w:r>
    </w:p>
    <w:p w14:paraId="75B68821" w14:textId="77777777" w:rsidR="00030EAB" w:rsidRPr="00730C10" w:rsidRDefault="00000000">
      <w:pPr>
        <w:pStyle w:val="ListParagraph"/>
        <w:numPr>
          <w:ilvl w:val="0"/>
          <w:numId w:val="6"/>
        </w:numPr>
        <w:tabs>
          <w:tab w:val="left" w:pos="743"/>
        </w:tabs>
        <w:spacing w:before="204"/>
        <w:rPr>
          <w:sz w:val="24"/>
        </w:rPr>
      </w:pPr>
      <w:r w:rsidRPr="00730C10">
        <w:rPr>
          <w:sz w:val="24"/>
        </w:rPr>
        <w:t>Click</w:t>
      </w:r>
      <w:r w:rsidRPr="00730C10">
        <w:rPr>
          <w:spacing w:val="-1"/>
          <w:sz w:val="24"/>
        </w:rPr>
        <w:t xml:space="preserve"> </w:t>
      </w:r>
      <w:r w:rsidRPr="00730C10">
        <w:rPr>
          <w:b/>
          <w:spacing w:val="-2"/>
          <w:sz w:val="24"/>
        </w:rPr>
        <w:t>Next</w:t>
      </w:r>
      <w:r w:rsidRPr="00730C10">
        <w:rPr>
          <w:spacing w:val="-2"/>
          <w:sz w:val="24"/>
        </w:rPr>
        <w:t>.</w:t>
      </w:r>
    </w:p>
    <w:p w14:paraId="76914715" w14:textId="77777777" w:rsidR="00030EAB" w:rsidRPr="00730C10" w:rsidRDefault="00030EAB">
      <w:pPr>
        <w:pStyle w:val="ListParagraph"/>
        <w:rPr>
          <w:sz w:val="24"/>
        </w:rPr>
        <w:sectPr w:rsidR="00030EAB" w:rsidRPr="00730C10">
          <w:pgSz w:w="11910" w:h="16840"/>
          <w:pgMar w:top="1840" w:right="708" w:bottom="280" w:left="1417" w:header="720" w:footer="720" w:gutter="0"/>
          <w:cols w:space="720"/>
        </w:sectPr>
      </w:pPr>
    </w:p>
    <w:p w14:paraId="3E60DC73" w14:textId="77777777" w:rsidR="00030EAB" w:rsidRPr="00730C10" w:rsidRDefault="00000000">
      <w:pPr>
        <w:pStyle w:val="BodyText"/>
        <w:ind w:left="1126"/>
        <w:rPr>
          <w:sz w:val="20"/>
        </w:rPr>
      </w:pPr>
      <w:r w:rsidRPr="00730C10">
        <w:rPr>
          <w:noProof/>
          <w:sz w:val="20"/>
        </w:rPr>
        <w:lastRenderedPageBreak/>
        <w:drawing>
          <wp:inline distT="0" distB="0" distL="0" distR="0" wp14:anchorId="62A88649" wp14:editId="76347E93">
            <wp:extent cx="4471035" cy="4154170"/>
            <wp:effectExtent l="0" t="0" r="0" b="0"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71465" cy="4154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6104E" w14:textId="77777777" w:rsidR="00030EAB" w:rsidRPr="00730C10" w:rsidRDefault="00000000">
      <w:pPr>
        <w:pStyle w:val="ListParagraph"/>
        <w:numPr>
          <w:ilvl w:val="0"/>
          <w:numId w:val="6"/>
        </w:numPr>
        <w:tabs>
          <w:tab w:val="left" w:pos="563"/>
        </w:tabs>
        <w:spacing w:before="0"/>
        <w:ind w:left="563" w:hanging="180"/>
        <w:rPr>
          <w:sz w:val="24"/>
        </w:rPr>
      </w:pPr>
      <w:r w:rsidRPr="00730C10">
        <w:rPr>
          <w:sz w:val="24"/>
        </w:rPr>
        <w:t>​</w:t>
      </w:r>
    </w:p>
    <w:p w14:paraId="0EDC42BA" w14:textId="77777777" w:rsidR="00030EAB" w:rsidRPr="00730C10" w:rsidRDefault="00030EAB">
      <w:pPr>
        <w:pStyle w:val="BodyText"/>
        <w:spacing w:before="235"/>
      </w:pPr>
    </w:p>
    <w:p w14:paraId="32F88A80" w14:textId="77777777" w:rsidR="00030EAB" w:rsidRPr="00730C10" w:rsidRDefault="00000000">
      <w:pPr>
        <w:pStyle w:val="Heading1"/>
        <w:spacing w:before="1"/>
      </w:pPr>
      <w:r w:rsidRPr="00730C10">
        <w:t>Step</w:t>
      </w:r>
      <w:r w:rsidRPr="00730C10">
        <w:rPr>
          <w:spacing w:val="-4"/>
        </w:rPr>
        <w:t xml:space="preserve"> </w:t>
      </w:r>
      <w:r w:rsidRPr="00730C10">
        <w:t>6:</w:t>
      </w:r>
      <w:r w:rsidRPr="00730C10">
        <w:rPr>
          <w:spacing w:val="-4"/>
        </w:rPr>
        <w:t xml:space="preserve"> </w:t>
      </w:r>
      <w:r w:rsidRPr="00730C10">
        <w:t>Configure</w:t>
      </w:r>
      <w:r w:rsidRPr="00730C10">
        <w:rPr>
          <w:spacing w:val="-4"/>
        </w:rPr>
        <w:t xml:space="preserve"> </w:t>
      </w:r>
      <w:r w:rsidRPr="00730C10">
        <w:t>Virtual</w:t>
      </w:r>
      <w:r w:rsidRPr="00730C10">
        <w:rPr>
          <w:spacing w:val="-3"/>
        </w:rPr>
        <w:t xml:space="preserve"> </w:t>
      </w:r>
      <w:r w:rsidRPr="00730C10">
        <w:rPr>
          <w:spacing w:val="-2"/>
        </w:rPr>
        <w:t>Machine</w:t>
      </w:r>
    </w:p>
    <w:p w14:paraId="03E61B6F" w14:textId="77777777" w:rsidR="00030EAB" w:rsidRPr="00730C10" w:rsidRDefault="00000000">
      <w:pPr>
        <w:pStyle w:val="ListParagraph"/>
        <w:numPr>
          <w:ilvl w:val="0"/>
          <w:numId w:val="7"/>
        </w:numPr>
        <w:tabs>
          <w:tab w:val="left" w:pos="743"/>
        </w:tabs>
        <w:rPr>
          <w:sz w:val="24"/>
        </w:rPr>
      </w:pPr>
      <w:r w:rsidRPr="00730C10">
        <w:rPr>
          <w:sz w:val="24"/>
        </w:rPr>
        <w:t>Enter</w:t>
      </w:r>
      <w:r w:rsidRPr="00730C10">
        <w:rPr>
          <w:spacing w:val="-3"/>
          <w:sz w:val="24"/>
        </w:rPr>
        <w:t xml:space="preserve"> </w:t>
      </w:r>
      <w:r w:rsidRPr="00730C10">
        <w:rPr>
          <w:sz w:val="24"/>
        </w:rPr>
        <w:t>a</w:t>
      </w:r>
      <w:r w:rsidRPr="00730C10">
        <w:rPr>
          <w:spacing w:val="-2"/>
          <w:sz w:val="24"/>
        </w:rPr>
        <w:t xml:space="preserve"> </w:t>
      </w:r>
      <w:r w:rsidRPr="00730C10">
        <w:rPr>
          <w:b/>
          <w:sz w:val="24"/>
        </w:rPr>
        <w:t>Virtual</w:t>
      </w:r>
      <w:r w:rsidRPr="00730C10">
        <w:rPr>
          <w:b/>
          <w:spacing w:val="-3"/>
          <w:sz w:val="24"/>
        </w:rPr>
        <w:t xml:space="preserve"> </w:t>
      </w:r>
      <w:r w:rsidRPr="00730C10">
        <w:rPr>
          <w:b/>
          <w:sz w:val="24"/>
        </w:rPr>
        <w:t>Machine</w:t>
      </w:r>
      <w:r w:rsidRPr="00730C10">
        <w:rPr>
          <w:b/>
          <w:spacing w:val="-2"/>
          <w:sz w:val="24"/>
        </w:rPr>
        <w:t xml:space="preserve"> </w:t>
      </w:r>
      <w:r w:rsidRPr="00730C10">
        <w:rPr>
          <w:b/>
          <w:spacing w:val="-4"/>
          <w:sz w:val="24"/>
        </w:rPr>
        <w:t>Name</w:t>
      </w:r>
      <w:r w:rsidRPr="00730C10">
        <w:rPr>
          <w:spacing w:val="-4"/>
          <w:sz w:val="24"/>
        </w:rPr>
        <w:t>.</w:t>
      </w:r>
    </w:p>
    <w:p w14:paraId="2DB71704" w14:textId="77777777" w:rsidR="00030EAB" w:rsidRPr="00730C10" w:rsidRDefault="00000000">
      <w:pPr>
        <w:pStyle w:val="ListParagraph"/>
        <w:numPr>
          <w:ilvl w:val="0"/>
          <w:numId w:val="7"/>
        </w:numPr>
        <w:tabs>
          <w:tab w:val="left" w:pos="743"/>
        </w:tabs>
        <w:rPr>
          <w:sz w:val="24"/>
        </w:rPr>
      </w:pPr>
      <w:r w:rsidRPr="00730C10">
        <w:rPr>
          <w:sz w:val="24"/>
        </w:rPr>
        <w:t>Choose</w:t>
      </w:r>
      <w:r w:rsidRPr="00730C10">
        <w:rPr>
          <w:spacing w:val="-1"/>
          <w:sz w:val="24"/>
        </w:rPr>
        <w:t xml:space="preserve"> </w:t>
      </w:r>
      <w:r w:rsidRPr="00730C10">
        <w:rPr>
          <w:sz w:val="24"/>
        </w:rPr>
        <w:t>the</w:t>
      </w:r>
      <w:r w:rsidRPr="00730C10">
        <w:rPr>
          <w:spacing w:val="-1"/>
          <w:sz w:val="24"/>
        </w:rPr>
        <w:t xml:space="preserve"> </w:t>
      </w:r>
      <w:r w:rsidRPr="00730C10">
        <w:rPr>
          <w:sz w:val="24"/>
        </w:rPr>
        <w:t>location to</w:t>
      </w:r>
      <w:r w:rsidRPr="00730C10">
        <w:rPr>
          <w:spacing w:val="-1"/>
          <w:sz w:val="24"/>
        </w:rPr>
        <w:t xml:space="preserve"> </w:t>
      </w:r>
      <w:r w:rsidRPr="00730C10">
        <w:rPr>
          <w:sz w:val="24"/>
        </w:rPr>
        <w:t>store</w:t>
      </w:r>
      <w:r w:rsidRPr="00730C10">
        <w:rPr>
          <w:spacing w:val="-1"/>
          <w:sz w:val="24"/>
        </w:rPr>
        <w:t xml:space="preserve"> </w:t>
      </w:r>
      <w:r w:rsidRPr="00730C10">
        <w:rPr>
          <w:sz w:val="24"/>
        </w:rPr>
        <w:t>VM</w:t>
      </w:r>
      <w:r w:rsidRPr="00730C10">
        <w:rPr>
          <w:spacing w:val="-1"/>
          <w:sz w:val="24"/>
        </w:rPr>
        <w:t xml:space="preserve"> </w:t>
      </w:r>
      <w:r w:rsidRPr="00730C10">
        <w:rPr>
          <w:spacing w:val="-2"/>
          <w:sz w:val="24"/>
        </w:rPr>
        <w:t>files.</w:t>
      </w:r>
    </w:p>
    <w:p w14:paraId="63FAB5F0" w14:textId="77777777" w:rsidR="00030EAB" w:rsidRPr="00730C10" w:rsidRDefault="00000000">
      <w:pPr>
        <w:pStyle w:val="ListParagraph"/>
        <w:numPr>
          <w:ilvl w:val="0"/>
          <w:numId w:val="7"/>
        </w:numPr>
        <w:tabs>
          <w:tab w:val="left" w:pos="743"/>
        </w:tabs>
        <w:rPr>
          <w:sz w:val="24"/>
        </w:rPr>
      </w:pPr>
      <w:r w:rsidRPr="00730C10">
        <w:rPr>
          <w:sz w:val="24"/>
        </w:rPr>
        <w:t>Allocate</w:t>
      </w:r>
      <w:r w:rsidRPr="00730C10">
        <w:rPr>
          <w:spacing w:val="-1"/>
          <w:sz w:val="24"/>
        </w:rPr>
        <w:t xml:space="preserve"> </w:t>
      </w:r>
      <w:r w:rsidRPr="00730C10">
        <w:rPr>
          <w:b/>
          <w:sz w:val="24"/>
        </w:rPr>
        <w:t>Disk</w:t>
      </w:r>
      <w:r w:rsidRPr="00730C10">
        <w:rPr>
          <w:b/>
          <w:spacing w:val="-1"/>
          <w:sz w:val="24"/>
        </w:rPr>
        <w:t xml:space="preserve"> </w:t>
      </w:r>
      <w:r w:rsidRPr="00730C10">
        <w:rPr>
          <w:b/>
          <w:sz w:val="24"/>
        </w:rPr>
        <w:t xml:space="preserve">Space </w:t>
      </w:r>
      <w:r w:rsidRPr="00730C10">
        <w:rPr>
          <w:sz w:val="24"/>
        </w:rPr>
        <w:t>(e.g.,</w:t>
      </w:r>
      <w:r w:rsidRPr="00730C10">
        <w:rPr>
          <w:spacing w:val="-1"/>
          <w:sz w:val="24"/>
        </w:rPr>
        <w:t xml:space="preserve"> </w:t>
      </w:r>
      <w:r w:rsidRPr="00730C10">
        <w:rPr>
          <w:sz w:val="24"/>
        </w:rPr>
        <w:t xml:space="preserve">20–40 </w:t>
      </w:r>
      <w:r w:rsidRPr="00730C10">
        <w:rPr>
          <w:spacing w:val="-4"/>
          <w:sz w:val="24"/>
        </w:rPr>
        <w:t>GB).</w:t>
      </w:r>
    </w:p>
    <w:p w14:paraId="2422AEF3" w14:textId="77777777" w:rsidR="00030EAB" w:rsidRPr="00730C10" w:rsidRDefault="00000000">
      <w:pPr>
        <w:pStyle w:val="Heading1"/>
        <w:numPr>
          <w:ilvl w:val="0"/>
          <w:numId w:val="7"/>
        </w:numPr>
        <w:tabs>
          <w:tab w:val="left" w:pos="743"/>
        </w:tabs>
        <w:spacing w:before="203"/>
        <w:rPr>
          <w:b w:val="0"/>
        </w:rPr>
      </w:pPr>
      <w:r w:rsidRPr="00730C10">
        <w:rPr>
          <w:b w:val="0"/>
        </w:rPr>
        <w:t>Select</w:t>
      </w:r>
      <w:r w:rsidRPr="00730C10">
        <w:rPr>
          <w:b w:val="0"/>
          <w:spacing w:val="-3"/>
        </w:rPr>
        <w:t xml:space="preserve"> </w:t>
      </w:r>
      <w:r w:rsidRPr="00730C10">
        <w:t>Store</w:t>
      </w:r>
      <w:r w:rsidRPr="00730C10">
        <w:rPr>
          <w:spacing w:val="-1"/>
        </w:rPr>
        <w:t xml:space="preserve"> </w:t>
      </w:r>
      <w:r w:rsidRPr="00730C10">
        <w:t>virtual</w:t>
      </w:r>
      <w:r w:rsidRPr="00730C10">
        <w:rPr>
          <w:spacing w:val="-1"/>
        </w:rPr>
        <w:t xml:space="preserve"> </w:t>
      </w:r>
      <w:r w:rsidRPr="00730C10">
        <w:t>disk</w:t>
      </w:r>
      <w:r w:rsidRPr="00730C10">
        <w:rPr>
          <w:spacing w:val="-1"/>
        </w:rPr>
        <w:t xml:space="preserve"> </w:t>
      </w:r>
      <w:r w:rsidRPr="00730C10">
        <w:t>as</w:t>
      </w:r>
      <w:r w:rsidRPr="00730C10">
        <w:rPr>
          <w:spacing w:val="-2"/>
        </w:rPr>
        <w:t xml:space="preserve"> </w:t>
      </w:r>
      <w:r w:rsidRPr="00730C10">
        <w:t>a</w:t>
      </w:r>
      <w:r w:rsidRPr="00730C10">
        <w:rPr>
          <w:spacing w:val="-1"/>
        </w:rPr>
        <w:t xml:space="preserve"> </w:t>
      </w:r>
      <w:r w:rsidRPr="00730C10">
        <w:t xml:space="preserve">single </w:t>
      </w:r>
      <w:r w:rsidRPr="00730C10">
        <w:rPr>
          <w:spacing w:val="-2"/>
        </w:rPr>
        <w:t>file</w:t>
      </w:r>
      <w:r w:rsidRPr="00730C10">
        <w:rPr>
          <w:b w:val="0"/>
          <w:spacing w:val="-2"/>
        </w:rPr>
        <w:t>.</w:t>
      </w:r>
    </w:p>
    <w:p w14:paraId="619E764B" w14:textId="77777777" w:rsidR="00030EAB" w:rsidRPr="00730C10" w:rsidRDefault="00000000">
      <w:pPr>
        <w:pStyle w:val="ListParagraph"/>
        <w:numPr>
          <w:ilvl w:val="0"/>
          <w:numId w:val="7"/>
        </w:numPr>
        <w:tabs>
          <w:tab w:val="left" w:pos="743"/>
        </w:tabs>
        <w:rPr>
          <w:sz w:val="24"/>
        </w:rPr>
      </w:pPr>
      <w:r w:rsidRPr="00730C10">
        <w:rPr>
          <w:sz w:val="24"/>
        </w:rPr>
        <w:t>Click</w:t>
      </w:r>
      <w:r w:rsidRPr="00730C10">
        <w:rPr>
          <w:spacing w:val="-1"/>
          <w:sz w:val="24"/>
        </w:rPr>
        <w:t xml:space="preserve"> </w:t>
      </w:r>
      <w:r w:rsidRPr="00730C10">
        <w:rPr>
          <w:b/>
          <w:spacing w:val="-2"/>
          <w:sz w:val="24"/>
        </w:rPr>
        <w:t>Next</w:t>
      </w:r>
      <w:r w:rsidRPr="00730C10">
        <w:rPr>
          <w:spacing w:val="-2"/>
          <w:sz w:val="24"/>
        </w:rPr>
        <w:t>.</w:t>
      </w:r>
    </w:p>
    <w:p w14:paraId="172D092B" w14:textId="77777777" w:rsidR="00030EAB" w:rsidRPr="00730C10" w:rsidRDefault="00030EAB">
      <w:pPr>
        <w:pStyle w:val="ListParagraph"/>
        <w:rPr>
          <w:sz w:val="24"/>
        </w:rPr>
        <w:sectPr w:rsidR="00030EAB" w:rsidRPr="00730C10">
          <w:pgSz w:w="11910" w:h="16840"/>
          <w:pgMar w:top="1420" w:right="708" w:bottom="280" w:left="1417" w:header="720" w:footer="720" w:gutter="0"/>
          <w:cols w:space="720"/>
        </w:sectPr>
      </w:pPr>
    </w:p>
    <w:p w14:paraId="35C57C01" w14:textId="77777777" w:rsidR="00030EAB" w:rsidRPr="00730C10" w:rsidRDefault="00030EAB">
      <w:pPr>
        <w:pStyle w:val="BodyText"/>
        <w:rPr>
          <w:sz w:val="7"/>
        </w:rPr>
      </w:pPr>
    </w:p>
    <w:p w14:paraId="743313D8" w14:textId="77777777" w:rsidR="00030EAB" w:rsidRPr="00730C10" w:rsidRDefault="00000000">
      <w:pPr>
        <w:pStyle w:val="BodyText"/>
        <w:ind w:left="951"/>
        <w:rPr>
          <w:sz w:val="20"/>
        </w:rPr>
      </w:pPr>
      <w:r w:rsidRPr="00730C10">
        <w:rPr>
          <w:noProof/>
          <w:sz w:val="20"/>
        </w:rPr>
        <w:drawing>
          <wp:inline distT="0" distB="0" distL="0" distR="0" wp14:anchorId="56E8C85C" wp14:editId="3B5B4E1C">
            <wp:extent cx="5092065" cy="5102860"/>
            <wp:effectExtent l="0" t="0" r="0" b="0"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92650" cy="5103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D2B5F" w14:textId="77777777" w:rsidR="00030EAB" w:rsidRPr="00730C10" w:rsidRDefault="00030EAB">
      <w:pPr>
        <w:pStyle w:val="BodyText"/>
      </w:pPr>
    </w:p>
    <w:p w14:paraId="50C5B68D" w14:textId="77777777" w:rsidR="00030EAB" w:rsidRPr="00730C10" w:rsidRDefault="00030EAB">
      <w:pPr>
        <w:pStyle w:val="BodyText"/>
      </w:pPr>
    </w:p>
    <w:p w14:paraId="4BF90D4C" w14:textId="77777777" w:rsidR="00030EAB" w:rsidRPr="00730C10" w:rsidRDefault="00030EAB">
      <w:pPr>
        <w:pStyle w:val="BodyText"/>
      </w:pPr>
    </w:p>
    <w:p w14:paraId="2C8000CA" w14:textId="77777777" w:rsidR="00030EAB" w:rsidRPr="00730C10" w:rsidRDefault="00030EAB">
      <w:pPr>
        <w:pStyle w:val="BodyText"/>
        <w:spacing w:before="12"/>
      </w:pPr>
    </w:p>
    <w:p w14:paraId="45AB199A" w14:textId="77777777" w:rsidR="00030EAB" w:rsidRPr="00730C10" w:rsidRDefault="00000000">
      <w:pPr>
        <w:pStyle w:val="Heading1"/>
      </w:pPr>
      <w:r w:rsidRPr="00730C10">
        <w:t>Step</w:t>
      </w:r>
      <w:r w:rsidRPr="00730C10">
        <w:rPr>
          <w:spacing w:val="-1"/>
        </w:rPr>
        <w:t xml:space="preserve"> </w:t>
      </w:r>
      <w:r w:rsidRPr="00730C10">
        <w:t>7:</w:t>
      </w:r>
      <w:r w:rsidRPr="00730C10">
        <w:rPr>
          <w:spacing w:val="-1"/>
        </w:rPr>
        <w:t xml:space="preserve"> </w:t>
      </w:r>
      <w:r w:rsidRPr="00730C10">
        <w:t xml:space="preserve">Customize </w:t>
      </w:r>
      <w:r w:rsidRPr="00730C10">
        <w:rPr>
          <w:spacing w:val="-2"/>
        </w:rPr>
        <w:t>Hardware</w:t>
      </w:r>
    </w:p>
    <w:p w14:paraId="50020914" w14:textId="77777777" w:rsidR="00030EAB" w:rsidRPr="00730C10" w:rsidRDefault="00000000">
      <w:pPr>
        <w:pStyle w:val="ListParagraph"/>
        <w:numPr>
          <w:ilvl w:val="0"/>
          <w:numId w:val="8"/>
        </w:numPr>
        <w:tabs>
          <w:tab w:val="left" w:pos="743"/>
        </w:tabs>
        <w:rPr>
          <w:sz w:val="24"/>
        </w:rPr>
      </w:pPr>
      <w:r w:rsidRPr="00730C10">
        <w:rPr>
          <w:sz w:val="24"/>
        </w:rPr>
        <w:t>Click</w:t>
      </w:r>
      <w:r w:rsidRPr="00730C10">
        <w:rPr>
          <w:spacing w:val="-2"/>
          <w:sz w:val="24"/>
        </w:rPr>
        <w:t xml:space="preserve"> </w:t>
      </w:r>
      <w:r w:rsidRPr="00730C10">
        <w:rPr>
          <w:b/>
          <w:sz w:val="24"/>
        </w:rPr>
        <w:t>Customize</w:t>
      </w:r>
      <w:r w:rsidRPr="00730C10">
        <w:rPr>
          <w:b/>
          <w:spacing w:val="-1"/>
          <w:sz w:val="24"/>
        </w:rPr>
        <w:t xml:space="preserve"> </w:t>
      </w:r>
      <w:r w:rsidRPr="00730C10">
        <w:rPr>
          <w:b/>
          <w:spacing w:val="-2"/>
          <w:sz w:val="24"/>
        </w:rPr>
        <w:t>Hardware</w:t>
      </w:r>
      <w:r w:rsidRPr="00730C10">
        <w:rPr>
          <w:spacing w:val="-2"/>
          <w:sz w:val="24"/>
        </w:rPr>
        <w:t>.</w:t>
      </w:r>
    </w:p>
    <w:p w14:paraId="79231FD3" w14:textId="77777777" w:rsidR="00030EAB" w:rsidRPr="00730C10" w:rsidRDefault="00000000">
      <w:pPr>
        <w:pStyle w:val="ListParagraph"/>
        <w:numPr>
          <w:ilvl w:val="0"/>
          <w:numId w:val="8"/>
        </w:numPr>
        <w:tabs>
          <w:tab w:val="left" w:pos="743"/>
        </w:tabs>
        <w:rPr>
          <w:sz w:val="24"/>
        </w:rPr>
      </w:pPr>
      <w:r w:rsidRPr="00730C10">
        <w:rPr>
          <w:spacing w:val="-4"/>
          <w:sz w:val="24"/>
        </w:rPr>
        <w:t>Set:</w:t>
      </w:r>
    </w:p>
    <w:p w14:paraId="5388E081" w14:textId="77777777" w:rsidR="00030EAB" w:rsidRPr="00730C10" w:rsidRDefault="00000000">
      <w:pPr>
        <w:pStyle w:val="ListParagraph"/>
        <w:numPr>
          <w:ilvl w:val="1"/>
          <w:numId w:val="8"/>
        </w:numPr>
        <w:tabs>
          <w:tab w:val="left" w:pos="1462"/>
        </w:tabs>
        <w:ind w:left="1462" w:hanging="359"/>
        <w:rPr>
          <w:sz w:val="24"/>
        </w:rPr>
      </w:pPr>
      <w:r w:rsidRPr="00730C10">
        <w:rPr>
          <w:b/>
          <w:sz w:val="24"/>
        </w:rPr>
        <w:t>Memory</w:t>
      </w:r>
      <w:r w:rsidRPr="00730C10">
        <w:rPr>
          <w:b/>
          <w:spacing w:val="-1"/>
          <w:sz w:val="24"/>
        </w:rPr>
        <w:t xml:space="preserve"> </w:t>
      </w:r>
      <w:r w:rsidRPr="00730C10">
        <w:rPr>
          <w:b/>
          <w:sz w:val="24"/>
        </w:rPr>
        <w:t>(RAM):</w:t>
      </w:r>
      <w:r w:rsidRPr="00730C10">
        <w:rPr>
          <w:b/>
          <w:spacing w:val="-1"/>
          <w:sz w:val="24"/>
        </w:rPr>
        <w:t xml:space="preserve"> </w:t>
      </w:r>
      <w:r w:rsidRPr="00730C10">
        <w:rPr>
          <w:sz w:val="24"/>
        </w:rPr>
        <w:t xml:space="preserve">2–4 </w:t>
      </w:r>
      <w:r w:rsidRPr="00730C10">
        <w:rPr>
          <w:spacing w:val="-5"/>
          <w:sz w:val="24"/>
        </w:rPr>
        <w:t>GB</w:t>
      </w:r>
    </w:p>
    <w:p w14:paraId="4519A2A2" w14:textId="77777777" w:rsidR="00030EAB" w:rsidRPr="00730C10" w:rsidRDefault="00000000">
      <w:pPr>
        <w:pStyle w:val="ListParagraph"/>
        <w:numPr>
          <w:ilvl w:val="1"/>
          <w:numId w:val="8"/>
        </w:numPr>
        <w:tabs>
          <w:tab w:val="left" w:pos="1462"/>
        </w:tabs>
        <w:spacing w:before="204"/>
        <w:ind w:left="1462" w:hanging="359"/>
        <w:rPr>
          <w:sz w:val="24"/>
        </w:rPr>
      </w:pPr>
      <w:r w:rsidRPr="00730C10">
        <w:rPr>
          <w:b/>
          <w:sz w:val="24"/>
        </w:rPr>
        <w:t>Processors:</w:t>
      </w:r>
      <w:r w:rsidRPr="00730C10">
        <w:rPr>
          <w:b/>
          <w:spacing w:val="-4"/>
          <w:sz w:val="24"/>
        </w:rPr>
        <w:t xml:space="preserve"> </w:t>
      </w:r>
      <w:r w:rsidRPr="00730C10">
        <w:rPr>
          <w:sz w:val="24"/>
        </w:rPr>
        <w:t>1–2</w:t>
      </w:r>
      <w:r w:rsidRPr="00730C10">
        <w:rPr>
          <w:spacing w:val="-3"/>
          <w:sz w:val="24"/>
        </w:rPr>
        <w:t xml:space="preserve"> </w:t>
      </w:r>
      <w:r w:rsidRPr="00730C10">
        <w:rPr>
          <w:spacing w:val="-2"/>
          <w:sz w:val="24"/>
        </w:rPr>
        <w:t>cores</w:t>
      </w:r>
    </w:p>
    <w:p w14:paraId="0380FEAA" w14:textId="77777777" w:rsidR="00030EAB" w:rsidRPr="00730C10" w:rsidRDefault="00000000">
      <w:pPr>
        <w:pStyle w:val="ListParagraph"/>
        <w:numPr>
          <w:ilvl w:val="1"/>
          <w:numId w:val="8"/>
        </w:numPr>
        <w:tabs>
          <w:tab w:val="left" w:pos="1462"/>
        </w:tabs>
        <w:spacing w:before="204"/>
        <w:ind w:left="1462" w:hanging="359"/>
        <w:rPr>
          <w:sz w:val="24"/>
        </w:rPr>
      </w:pPr>
      <w:r w:rsidRPr="00730C10">
        <w:rPr>
          <w:b/>
          <w:spacing w:val="-2"/>
          <w:sz w:val="24"/>
        </w:rPr>
        <w:t>Network:</w:t>
      </w:r>
      <w:r w:rsidRPr="00730C10">
        <w:rPr>
          <w:b/>
          <w:spacing w:val="-7"/>
          <w:sz w:val="24"/>
        </w:rPr>
        <w:t xml:space="preserve"> </w:t>
      </w:r>
      <w:r w:rsidRPr="00730C10">
        <w:rPr>
          <w:spacing w:val="-2"/>
          <w:sz w:val="24"/>
        </w:rPr>
        <w:t>NAT</w:t>
      </w:r>
      <w:r w:rsidRPr="00730C10">
        <w:rPr>
          <w:spacing w:val="-4"/>
          <w:sz w:val="24"/>
        </w:rPr>
        <w:t xml:space="preserve"> </w:t>
      </w:r>
      <w:r w:rsidRPr="00730C10">
        <w:rPr>
          <w:spacing w:val="-2"/>
          <w:sz w:val="24"/>
        </w:rPr>
        <w:t>(recommended)</w:t>
      </w:r>
    </w:p>
    <w:p w14:paraId="06B6831F" w14:textId="77777777" w:rsidR="00030EAB" w:rsidRPr="00730C10" w:rsidRDefault="00000000">
      <w:pPr>
        <w:pStyle w:val="ListParagraph"/>
        <w:numPr>
          <w:ilvl w:val="0"/>
          <w:numId w:val="8"/>
        </w:numPr>
        <w:tabs>
          <w:tab w:val="left" w:pos="743"/>
        </w:tabs>
        <w:spacing w:before="204"/>
        <w:rPr>
          <w:sz w:val="24"/>
        </w:rPr>
      </w:pPr>
      <w:r w:rsidRPr="00730C10">
        <w:rPr>
          <w:sz w:val="24"/>
        </w:rPr>
        <w:t>Click</w:t>
      </w:r>
      <w:r w:rsidRPr="00730C10">
        <w:rPr>
          <w:spacing w:val="-1"/>
          <w:sz w:val="24"/>
        </w:rPr>
        <w:t xml:space="preserve"> </w:t>
      </w:r>
      <w:r w:rsidRPr="00730C10">
        <w:rPr>
          <w:b/>
          <w:sz w:val="24"/>
        </w:rPr>
        <w:t>Close</w:t>
      </w:r>
      <w:r w:rsidRPr="00730C10">
        <w:rPr>
          <w:sz w:val="24"/>
        </w:rPr>
        <w:t>,</w:t>
      </w:r>
      <w:r w:rsidRPr="00730C10">
        <w:rPr>
          <w:spacing w:val="-1"/>
          <w:sz w:val="24"/>
        </w:rPr>
        <w:t xml:space="preserve"> </w:t>
      </w:r>
      <w:r w:rsidRPr="00730C10">
        <w:rPr>
          <w:sz w:val="24"/>
        </w:rPr>
        <w:t>then</w:t>
      </w:r>
      <w:r w:rsidRPr="00730C10">
        <w:rPr>
          <w:spacing w:val="-1"/>
          <w:sz w:val="24"/>
        </w:rPr>
        <w:t xml:space="preserve"> </w:t>
      </w:r>
      <w:r w:rsidRPr="00730C10">
        <w:rPr>
          <w:b/>
          <w:spacing w:val="-2"/>
          <w:sz w:val="24"/>
        </w:rPr>
        <w:t>Finish</w:t>
      </w:r>
      <w:r w:rsidRPr="00730C10">
        <w:rPr>
          <w:spacing w:val="-2"/>
          <w:sz w:val="24"/>
        </w:rPr>
        <w:t>.</w:t>
      </w:r>
    </w:p>
    <w:p w14:paraId="22D0FB0E" w14:textId="77777777" w:rsidR="00030EAB" w:rsidRPr="00730C10" w:rsidRDefault="00030EAB">
      <w:pPr>
        <w:pStyle w:val="BodyText"/>
      </w:pPr>
    </w:p>
    <w:p w14:paraId="463C03CE" w14:textId="77777777" w:rsidR="00030EAB" w:rsidRPr="00730C10" w:rsidRDefault="00030EAB">
      <w:pPr>
        <w:pStyle w:val="BodyText"/>
        <w:spacing w:before="130"/>
      </w:pPr>
    </w:p>
    <w:p w14:paraId="076AC6C3" w14:textId="77777777" w:rsidR="00030EAB" w:rsidRPr="00730C10" w:rsidRDefault="00000000">
      <w:pPr>
        <w:pStyle w:val="Heading1"/>
      </w:pPr>
      <w:r w:rsidRPr="00730C10">
        <w:t>Step</w:t>
      </w:r>
      <w:r w:rsidRPr="00730C10">
        <w:rPr>
          <w:spacing w:val="-1"/>
        </w:rPr>
        <w:t xml:space="preserve"> </w:t>
      </w:r>
      <w:r w:rsidRPr="00730C10">
        <w:t>8:</w:t>
      </w:r>
      <w:r w:rsidRPr="00730C10">
        <w:rPr>
          <w:spacing w:val="-1"/>
        </w:rPr>
        <w:t xml:space="preserve"> </w:t>
      </w:r>
      <w:r w:rsidRPr="00730C10">
        <w:t>Install Guest</w:t>
      </w:r>
      <w:r w:rsidRPr="00730C10">
        <w:rPr>
          <w:spacing w:val="-1"/>
        </w:rPr>
        <w:t xml:space="preserve"> </w:t>
      </w:r>
      <w:r w:rsidRPr="00730C10">
        <w:t xml:space="preserve">Operating </w:t>
      </w:r>
      <w:r w:rsidRPr="00730C10">
        <w:rPr>
          <w:spacing w:val="-2"/>
        </w:rPr>
        <w:t>System</w:t>
      </w:r>
    </w:p>
    <w:p w14:paraId="2657E0E9" w14:textId="77777777" w:rsidR="00030EAB" w:rsidRPr="00730C10" w:rsidRDefault="00030EAB">
      <w:pPr>
        <w:pStyle w:val="Heading1"/>
        <w:sectPr w:rsidR="00030EAB" w:rsidRPr="00730C10">
          <w:pgSz w:w="11910" w:h="16840"/>
          <w:pgMar w:top="1920" w:right="708" w:bottom="280" w:left="1417" w:header="720" w:footer="720" w:gutter="0"/>
          <w:cols w:space="720"/>
        </w:sectPr>
      </w:pPr>
    </w:p>
    <w:p w14:paraId="145C1BB8" w14:textId="77777777" w:rsidR="00030EAB" w:rsidRPr="00730C10" w:rsidRDefault="00000000">
      <w:pPr>
        <w:pStyle w:val="ListParagraph"/>
        <w:numPr>
          <w:ilvl w:val="0"/>
          <w:numId w:val="9"/>
        </w:numPr>
        <w:tabs>
          <w:tab w:val="left" w:pos="743"/>
        </w:tabs>
        <w:spacing w:before="62"/>
        <w:rPr>
          <w:sz w:val="24"/>
        </w:rPr>
      </w:pPr>
      <w:r w:rsidRPr="00730C10">
        <w:rPr>
          <w:sz w:val="24"/>
        </w:rPr>
        <w:lastRenderedPageBreak/>
        <w:t>Click</w:t>
      </w:r>
      <w:r w:rsidRPr="00730C10">
        <w:rPr>
          <w:spacing w:val="-1"/>
          <w:sz w:val="24"/>
        </w:rPr>
        <w:t xml:space="preserve"> </w:t>
      </w:r>
      <w:r w:rsidRPr="00730C10">
        <w:rPr>
          <w:b/>
          <w:sz w:val="24"/>
        </w:rPr>
        <w:t>Power on</w:t>
      </w:r>
      <w:r w:rsidRPr="00730C10">
        <w:rPr>
          <w:b/>
          <w:spacing w:val="-1"/>
          <w:sz w:val="24"/>
        </w:rPr>
        <w:t xml:space="preserve"> </w:t>
      </w:r>
      <w:r w:rsidRPr="00730C10">
        <w:rPr>
          <w:b/>
          <w:sz w:val="24"/>
        </w:rPr>
        <w:t>this</w:t>
      </w:r>
      <w:r w:rsidRPr="00730C10">
        <w:rPr>
          <w:b/>
          <w:spacing w:val="-1"/>
          <w:sz w:val="24"/>
        </w:rPr>
        <w:t xml:space="preserve"> </w:t>
      </w:r>
      <w:r w:rsidRPr="00730C10">
        <w:rPr>
          <w:b/>
          <w:sz w:val="24"/>
        </w:rPr>
        <w:t xml:space="preserve">virtual </w:t>
      </w:r>
      <w:r w:rsidRPr="00730C10">
        <w:rPr>
          <w:b/>
          <w:spacing w:val="-2"/>
          <w:sz w:val="24"/>
        </w:rPr>
        <w:t>machine</w:t>
      </w:r>
      <w:r w:rsidRPr="00730C10">
        <w:rPr>
          <w:spacing w:val="-2"/>
          <w:sz w:val="24"/>
        </w:rPr>
        <w:t>.</w:t>
      </w:r>
    </w:p>
    <w:p w14:paraId="2CA029DA" w14:textId="77777777" w:rsidR="00030EAB" w:rsidRPr="00730C10" w:rsidRDefault="00000000">
      <w:pPr>
        <w:pStyle w:val="ListParagraph"/>
        <w:numPr>
          <w:ilvl w:val="0"/>
          <w:numId w:val="9"/>
        </w:numPr>
        <w:tabs>
          <w:tab w:val="left" w:pos="743"/>
        </w:tabs>
        <w:rPr>
          <w:sz w:val="24"/>
        </w:rPr>
      </w:pPr>
      <w:r w:rsidRPr="00730C10">
        <w:rPr>
          <w:sz w:val="24"/>
        </w:rPr>
        <w:t>OS</w:t>
      </w:r>
      <w:r w:rsidRPr="00730C10">
        <w:rPr>
          <w:spacing w:val="-1"/>
          <w:sz w:val="24"/>
        </w:rPr>
        <w:t xml:space="preserve"> </w:t>
      </w:r>
      <w:r w:rsidRPr="00730C10">
        <w:rPr>
          <w:sz w:val="24"/>
        </w:rPr>
        <w:t>installation</w:t>
      </w:r>
      <w:r w:rsidRPr="00730C10">
        <w:rPr>
          <w:spacing w:val="-2"/>
          <w:sz w:val="24"/>
        </w:rPr>
        <w:t xml:space="preserve"> </w:t>
      </w:r>
      <w:r w:rsidRPr="00730C10">
        <w:rPr>
          <w:sz w:val="24"/>
        </w:rPr>
        <w:t>starts</w:t>
      </w:r>
      <w:r w:rsidRPr="00730C10">
        <w:rPr>
          <w:spacing w:val="-1"/>
          <w:sz w:val="24"/>
        </w:rPr>
        <w:t xml:space="preserve"> </w:t>
      </w:r>
      <w:r w:rsidRPr="00730C10">
        <w:rPr>
          <w:spacing w:val="-2"/>
          <w:sz w:val="24"/>
        </w:rPr>
        <w:t>automatically.</w:t>
      </w:r>
    </w:p>
    <w:p w14:paraId="17725907" w14:textId="77777777" w:rsidR="00030EAB" w:rsidRPr="00730C10" w:rsidRDefault="00000000">
      <w:pPr>
        <w:pStyle w:val="ListParagraph"/>
        <w:numPr>
          <w:ilvl w:val="0"/>
          <w:numId w:val="9"/>
        </w:numPr>
        <w:tabs>
          <w:tab w:val="left" w:pos="743"/>
        </w:tabs>
        <w:rPr>
          <w:sz w:val="24"/>
        </w:rPr>
      </w:pPr>
      <w:r w:rsidRPr="00730C10">
        <w:rPr>
          <w:sz w:val="24"/>
        </w:rPr>
        <w:t>Follow</w:t>
      </w:r>
      <w:r w:rsidRPr="00730C10">
        <w:rPr>
          <w:spacing w:val="-2"/>
          <w:sz w:val="24"/>
        </w:rPr>
        <w:t xml:space="preserve"> </w:t>
      </w:r>
      <w:r w:rsidRPr="00730C10">
        <w:rPr>
          <w:sz w:val="24"/>
        </w:rPr>
        <w:t xml:space="preserve">on-screen </w:t>
      </w:r>
      <w:r w:rsidRPr="00730C10">
        <w:rPr>
          <w:spacing w:val="-2"/>
          <w:sz w:val="24"/>
        </w:rPr>
        <w:t>instructions:</w:t>
      </w:r>
    </w:p>
    <w:p w14:paraId="18CE2A4D" w14:textId="77777777" w:rsidR="00030EAB" w:rsidRPr="00730C10" w:rsidRDefault="00000000">
      <w:pPr>
        <w:pStyle w:val="ListParagraph"/>
        <w:numPr>
          <w:ilvl w:val="1"/>
          <w:numId w:val="9"/>
        </w:numPr>
        <w:tabs>
          <w:tab w:val="left" w:pos="1462"/>
        </w:tabs>
        <w:ind w:left="1462" w:hanging="359"/>
        <w:rPr>
          <w:sz w:val="24"/>
        </w:rPr>
      </w:pPr>
      <w:r w:rsidRPr="00730C10">
        <w:rPr>
          <w:sz w:val="24"/>
        </w:rPr>
        <w:t xml:space="preserve">Select </w:t>
      </w:r>
      <w:r w:rsidRPr="00730C10">
        <w:rPr>
          <w:spacing w:val="-2"/>
          <w:sz w:val="24"/>
        </w:rPr>
        <w:t>language</w:t>
      </w:r>
    </w:p>
    <w:p w14:paraId="38398DC3" w14:textId="77777777" w:rsidR="00030EAB" w:rsidRPr="00730C10" w:rsidRDefault="00000000">
      <w:pPr>
        <w:pStyle w:val="ListParagraph"/>
        <w:numPr>
          <w:ilvl w:val="1"/>
          <w:numId w:val="9"/>
        </w:numPr>
        <w:tabs>
          <w:tab w:val="left" w:pos="1462"/>
        </w:tabs>
        <w:spacing w:before="204"/>
        <w:ind w:left="1462" w:hanging="359"/>
        <w:rPr>
          <w:sz w:val="24"/>
        </w:rPr>
      </w:pPr>
      <w:r w:rsidRPr="00730C10">
        <w:rPr>
          <w:sz w:val="24"/>
        </w:rPr>
        <w:t>Create</w:t>
      </w:r>
      <w:r w:rsidRPr="00730C10">
        <w:rPr>
          <w:spacing w:val="-1"/>
          <w:sz w:val="24"/>
        </w:rPr>
        <w:t xml:space="preserve"> </w:t>
      </w:r>
      <w:r w:rsidRPr="00730C10">
        <w:rPr>
          <w:sz w:val="24"/>
        </w:rPr>
        <w:t>user</w:t>
      </w:r>
      <w:r w:rsidRPr="00730C10">
        <w:rPr>
          <w:spacing w:val="-1"/>
          <w:sz w:val="24"/>
        </w:rPr>
        <w:t xml:space="preserve"> </w:t>
      </w:r>
      <w:r w:rsidRPr="00730C10">
        <w:rPr>
          <w:spacing w:val="-2"/>
          <w:sz w:val="24"/>
        </w:rPr>
        <w:t>account</w:t>
      </w:r>
    </w:p>
    <w:p w14:paraId="130037C0" w14:textId="77777777" w:rsidR="00030EAB" w:rsidRPr="00730C10" w:rsidRDefault="00000000">
      <w:pPr>
        <w:pStyle w:val="ListParagraph"/>
        <w:numPr>
          <w:ilvl w:val="1"/>
          <w:numId w:val="9"/>
        </w:numPr>
        <w:tabs>
          <w:tab w:val="left" w:pos="1462"/>
        </w:tabs>
        <w:ind w:left="1462" w:hanging="359"/>
        <w:rPr>
          <w:sz w:val="24"/>
        </w:rPr>
      </w:pPr>
      <w:r w:rsidRPr="00730C10">
        <w:rPr>
          <w:sz w:val="24"/>
        </w:rPr>
        <w:t xml:space="preserve">Set </w:t>
      </w:r>
      <w:r w:rsidRPr="00730C10">
        <w:rPr>
          <w:spacing w:val="-2"/>
          <w:sz w:val="24"/>
        </w:rPr>
        <w:t>password</w:t>
      </w:r>
    </w:p>
    <w:p w14:paraId="0A678649" w14:textId="77777777" w:rsidR="00030EAB" w:rsidRPr="00730C10" w:rsidRDefault="00000000">
      <w:pPr>
        <w:pStyle w:val="ListParagraph"/>
        <w:numPr>
          <w:ilvl w:val="0"/>
          <w:numId w:val="9"/>
        </w:numPr>
        <w:tabs>
          <w:tab w:val="left" w:pos="743"/>
        </w:tabs>
        <w:spacing w:before="204"/>
        <w:rPr>
          <w:sz w:val="24"/>
        </w:rPr>
      </w:pPr>
      <w:r w:rsidRPr="00730C10">
        <w:rPr>
          <w:sz w:val="24"/>
        </w:rPr>
        <w:t>Wait</w:t>
      </w:r>
      <w:r w:rsidRPr="00730C10">
        <w:rPr>
          <w:spacing w:val="-7"/>
          <w:sz w:val="24"/>
        </w:rPr>
        <w:t xml:space="preserve"> </w:t>
      </w:r>
      <w:r w:rsidRPr="00730C10">
        <w:rPr>
          <w:sz w:val="24"/>
        </w:rPr>
        <w:t>until</w:t>
      </w:r>
      <w:r w:rsidRPr="00730C10">
        <w:rPr>
          <w:spacing w:val="-7"/>
          <w:sz w:val="24"/>
        </w:rPr>
        <w:t xml:space="preserve"> </w:t>
      </w:r>
      <w:r w:rsidRPr="00730C10">
        <w:rPr>
          <w:sz w:val="24"/>
        </w:rPr>
        <w:t>installation</w:t>
      </w:r>
      <w:r w:rsidRPr="00730C10">
        <w:rPr>
          <w:spacing w:val="-6"/>
          <w:sz w:val="24"/>
        </w:rPr>
        <w:t xml:space="preserve"> </w:t>
      </w:r>
      <w:r w:rsidRPr="00730C10">
        <w:rPr>
          <w:spacing w:val="-2"/>
          <w:sz w:val="24"/>
        </w:rPr>
        <w:t>completes.</w:t>
      </w:r>
    </w:p>
    <w:p w14:paraId="40976793" w14:textId="77777777" w:rsidR="00030EAB" w:rsidRPr="00730C10" w:rsidRDefault="00000000">
      <w:pPr>
        <w:pStyle w:val="BodyText"/>
        <w:spacing w:before="7"/>
        <w:rPr>
          <w:sz w:val="15"/>
        </w:rPr>
      </w:pPr>
      <w:r w:rsidRPr="00730C10">
        <w:rPr>
          <w:noProof/>
          <w:sz w:val="15"/>
        </w:rPr>
        <w:drawing>
          <wp:anchor distT="0" distB="0" distL="0" distR="0" simplePos="0" relativeHeight="251660288" behindDoc="1" locked="0" layoutInCell="1" allowOverlap="1" wp14:anchorId="38D05619" wp14:editId="2B83D353">
            <wp:simplePos x="0" y="0"/>
            <wp:positionH relativeFrom="page">
              <wp:posOffset>914400</wp:posOffset>
            </wp:positionH>
            <wp:positionV relativeFrom="paragraph">
              <wp:posOffset>128905</wp:posOffset>
            </wp:positionV>
            <wp:extent cx="5666740" cy="3082925"/>
            <wp:effectExtent l="0" t="0" r="0" b="0"/>
            <wp:wrapTopAndBottom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6840" cy="30826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6D5011" w14:textId="77777777" w:rsidR="00030EAB" w:rsidRPr="00730C10" w:rsidRDefault="00000000">
      <w:pPr>
        <w:pStyle w:val="Heading1"/>
        <w:spacing w:before="268"/>
      </w:pPr>
      <w:r w:rsidRPr="00730C10">
        <w:t>Step</w:t>
      </w:r>
      <w:r w:rsidRPr="00730C10">
        <w:rPr>
          <w:spacing w:val="-8"/>
        </w:rPr>
        <w:t xml:space="preserve"> </w:t>
      </w:r>
      <w:r w:rsidRPr="00730C10">
        <w:t>9:</w:t>
      </w:r>
      <w:r w:rsidRPr="00730C10">
        <w:rPr>
          <w:spacing w:val="-8"/>
        </w:rPr>
        <w:t xml:space="preserve"> </w:t>
      </w:r>
      <w:r w:rsidRPr="00730C10">
        <w:t>Verify</w:t>
      </w:r>
      <w:r w:rsidRPr="00730C10">
        <w:rPr>
          <w:spacing w:val="-7"/>
        </w:rPr>
        <w:t xml:space="preserve"> </w:t>
      </w:r>
      <w:r w:rsidRPr="00730C10">
        <w:rPr>
          <w:spacing w:val="-2"/>
        </w:rPr>
        <w:t>Virtualization</w:t>
      </w:r>
    </w:p>
    <w:p w14:paraId="7BA55199" w14:textId="77777777" w:rsidR="00030EAB" w:rsidRPr="00730C10" w:rsidRDefault="00000000">
      <w:pPr>
        <w:pStyle w:val="ListParagraph"/>
        <w:numPr>
          <w:ilvl w:val="0"/>
          <w:numId w:val="10"/>
        </w:numPr>
        <w:tabs>
          <w:tab w:val="left" w:pos="743"/>
        </w:tabs>
        <w:rPr>
          <w:sz w:val="24"/>
        </w:rPr>
      </w:pPr>
      <w:r w:rsidRPr="00730C10">
        <w:rPr>
          <w:sz w:val="24"/>
        </w:rPr>
        <w:t>Once</w:t>
      </w:r>
      <w:r w:rsidRPr="00730C10">
        <w:rPr>
          <w:spacing w:val="-1"/>
          <w:sz w:val="24"/>
        </w:rPr>
        <w:t xml:space="preserve"> </w:t>
      </w:r>
      <w:r w:rsidRPr="00730C10">
        <w:rPr>
          <w:sz w:val="24"/>
        </w:rPr>
        <w:t>OS</w:t>
      </w:r>
      <w:r w:rsidRPr="00730C10">
        <w:rPr>
          <w:spacing w:val="-1"/>
          <w:sz w:val="24"/>
        </w:rPr>
        <w:t xml:space="preserve"> </w:t>
      </w:r>
      <w:r w:rsidRPr="00730C10">
        <w:rPr>
          <w:sz w:val="24"/>
        </w:rPr>
        <w:t>loads,</w:t>
      </w:r>
      <w:r w:rsidRPr="00730C10">
        <w:rPr>
          <w:spacing w:val="-1"/>
          <w:sz w:val="24"/>
        </w:rPr>
        <w:t xml:space="preserve"> </w:t>
      </w:r>
      <w:r w:rsidRPr="00730C10">
        <w:rPr>
          <w:sz w:val="24"/>
        </w:rPr>
        <w:t xml:space="preserve">log </w:t>
      </w:r>
      <w:r w:rsidRPr="00730C10">
        <w:rPr>
          <w:spacing w:val="-5"/>
          <w:sz w:val="24"/>
        </w:rPr>
        <w:t>in.</w:t>
      </w:r>
    </w:p>
    <w:p w14:paraId="103847FB" w14:textId="77777777" w:rsidR="00030EAB" w:rsidRPr="00730C10" w:rsidRDefault="00000000">
      <w:pPr>
        <w:pStyle w:val="ListParagraph"/>
        <w:numPr>
          <w:ilvl w:val="0"/>
          <w:numId w:val="10"/>
        </w:numPr>
        <w:tabs>
          <w:tab w:val="left" w:pos="743"/>
        </w:tabs>
        <w:rPr>
          <w:sz w:val="24"/>
        </w:rPr>
      </w:pPr>
      <w:r w:rsidRPr="00730C10">
        <w:rPr>
          <w:spacing w:val="-2"/>
          <w:sz w:val="24"/>
        </w:rPr>
        <w:t>Check:</w:t>
      </w:r>
    </w:p>
    <w:p w14:paraId="5A2E2327" w14:textId="77777777" w:rsidR="00030EAB" w:rsidRPr="00730C10" w:rsidRDefault="00000000">
      <w:pPr>
        <w:pStyle w:val="ListParagraph"/>
        <w:numPr>
          <w:ilvl w:val="1"/>
          <w:numId w:val="10"/>
        </w:numPr>
        <w:tabs>
          <w:tab w:val="left" w:pos="1462"/>
        </w:tabs>
        <w:ind w:left="1462" w:hanging="359"/>
        <w:rPr>
          <w:sz w:val="24"/>
        </w:rPr>
      </w:pPr>
      <w:r w:rsidRPr="00730C10">
        <w:rPr>
          <w:sz w:val="24"/>
        </w:rPr>
        <w:t>System</w:t>
      </w:r>
      <w:r w:rsidRPr="00730C10">
        <w:rPr>
          <w:spacing w:val="-1"/>
          <w:sz w:val="24"/>
        </w:rPr>
        <w:t xml:space="preserve"> </w:t>
      </w:r>
      <w:r w:rsidRPr="00730C10">
        <w:rPr>
          <w:sz w:val="24"/>
        </w:rPr>
        <w:t>settings</w:t>
      </w:r>
      <w:r w:rsidRPr="00730C10">
        <w:rPr>
          <w:spacing w:val="-2"/>
          <w:sz w:val="24"/>
        </w:rPr>
        <w:t xml:space="preserve"> </w:t>
      </w:r>
      <w:r w:rsidRPr="00730C10">
        <w:rPr>
          <w:sz w:val="24"/>
        </w:rPr>
        <w:t>inside</w:t>
      </w:r>
      <w:r w:rsidRPr="00730C10">
        <w:rPr>
          <w:spacing w:val="-1"/>
          <w:sz w:val="24"/>
        </w:rPr>
        <w:t xml:space="preserve"> </w:t>
      </w:r>
      <w:r w:rsidRPr="00730C10">
        <w:rPr>
          <w:spacing w:val="-5"/>
          <w:sz w:val="24"/>
        </w:rPr>
        <w:t>VM</w:t>
      </w:r>
    </w:p>
    <w:p w14:paraId="37076722" w14:textId="77777777" w:rsidR="00030EAB" w:rsidRPr="00730C10" w:rsidRDefault="00000000">
      <w:pPr>
        <w:pStyle w:val="ListParagraph"/>
        <w:numPr>
          <w:ilvl w:val="1"/>
          <w:numId w:val="10"/>
        </w:numPr>
        <w:tabs>
          <w:tab w:val="left" w:pos="1462"/>
        </w:tabs>
        <w:spacing w:before="204"/>
        <w:ind w:left="1462" w:hanging="359"/>
        <w:rPr>
          <w:sz w:val="24"/>
        </w:rPr>
      </w:pPr>
      <w:r w:rsidRPr="00730C10">
        <w:rPr>
          <w:sz w:val="24"/>
        </w:rPr>
        <w:t>RAM,</w:t>
      </w:r>
      <w:r w:rsidRPr="00730C10">
        <w:rPr>
          <w:spacing w:val="-2"/>
          <w:sz w:val="24"/>
        </w:rPr>
        <w:t xml:space="preserve"> </w:t>
      </w:r>
      <w:r w:rsidRPr="00730C10">
        <w:rPr>
          <w:sz w:val="24"/>
        </w:rPr>
        <w:t>CPU,</w:t>
      </w:r>
      <w:r w:rsidRPr="00730C10">
        <w:rPr>
          <w:spacing w:val="-1"/>
          <w:sz w:val="24"/>
        </w:rPr>
        <w:t xml:space="preserve"> </w:t>
      </w:r>
      <w:r w:rsidRPr="00730C10">
        <w:rPr>
          <w:sz w:val="24"/>
        </w:rPr>
        <w:t>and</w:t>
      </w:r>
      <w:r w:rsidRPr="00730C10">
        <w:rPr>
          <w:spacing w:val="-2"/>
          <w:sz w:val="24"/>
        </w:rPr>
        <w:t xml:space="preserve"> </w:t>
      </w:r>
      <w:r w:rsidRPr="00730C10">
        <w:rPr>
          <w:sz w:val="24"/>
        </w:rPr>
        <w:t>storage</w:t>
      </w:r>
      <w:r w:rsidRPr="00730C10">
        <w:rPr>
          <w:spacing w:val="-1"/>
          <w:sz w:val="24"/>
        </w:rPr>
        <w:t xml:space="preserve"> </w:t>
      </w:r>
      <w:r w:rsidRPr="00730C10">
        <w:rPr>
          <w:spacing w:val="-2"/>
          <w:sz w:val="24"/>
        </w:rPr>
        <w:t>allocation</w:t>
      </w:r>
    </w:p>
    <w:p w14:paraId="320C66A2" w14:textId="77777777" w:rsidR="00030EAB" w:rsidRPr="00730C10" w:rsidRDefault="00000000">
      <w:pPr>
        <w:pStyle w:val="ListParagraph"/>
        <w:numPr>
          <w:ilvl w:val="0"/>
          <w:numId w:val="10"/>
        </w:numPr>
        <w:tabs>
          <w:tab w:val="left" w:pos="743"/>
        </w:tabs>
        <w:spacing w:before="204"/>
        <w:rPr>
          <w:sz w:val="24"/>
        </w:rPr>
      </w:pPr>
      <w:r w:rsidRPr="00730C10">
        <w:rPr>
          <w:sz w:val="24"/>
        </w:rPr>
        <w:t>The</w:t>
      </w:r>
      <w:r w:rsidRPr="00730C10">
        <w:rPr>
          <w:spacing w:val="-1"/>
          <w:sz w:val="24"/>
        </w:rPr>
        <w:t xml:space="preserve"> </w:t>
      </w:r>
      <w:r w:rsidRPr="00730C10">
        <w:rPr>
          <w:sz w:val="24"/>
        </w:rPr>
        <w:t>VM</w:t>
      </w:r>
      <w:r w:rsidRPr="00730C10">
        <w:rPr>
          <w:spacing w:val="-1"/>
          <w:sz w:val="24"/>
        </w:rPr>
        <w:t xml:space="preserve"> </w:t>
      </w:r>
      <w:r w:rsidRPr="00730C10">
        <w:rPr>
          <w:sz w:val="24"/>
        </w:rPr>
        <w:t>runs</w:t>
      </w:r>
      <w:r w:rsidRPr="00730C10">
        <w:rPr>
          <w:spacing w:val="-1"/>
          <w:sz w:val="24"/>
        </w:rPr>
        <w:t xml:space="preserve"> </w:t>
      </w:r>
      <w:r w:rsidRPr="00730C10">
        <w:rPr>
          <w:sz w:val="24"/>
        </w:rPr>
        <w:t>independently</w:t>
      </w:r>
      <w:r w:rsidRPr="00730C10">
        <w:rPr>
          <w:spacing w:val="-1"/>
          <w:sz w:val="24"/>
        </w:rPr>
        <w:t xml:space="preserve"> </w:t>
      </w:r>
      <w:r w:rsidRPr="00730C10">
        <w:rPr>
          <w:sz w:val="24"/>
        </w:rPr>
        <w:t xml:space="preserve">from the host </w:t>
      </w:r>
      <w:r w:rsidRPr="00730C10">
        <w:rPr>
          <w:spacing w:val="-5"/>
          <w:sz w:val="24"/>
        </w:rPr>
        <w:t>OS.</w:t>
      </w:r>
    </w:p>
    <w:p w14:paraId="20CA222E" w14:textId="77777777" w:rsidR="00030EAB" w:rsidRPr="00730C10" w:rsidRDefault="00030EAB">
      <w:pPr>
        <w:pStyle w:val="ListParagraph"/>
        <w:rPr>
          <w:sz w:val="24"/>
        </w:rPr>
        <w:sectPr w:rsidR="00030EAB" w:rsidRPr="00730C10">
          <w:pgSz w:w="11910" w:h="16840"/>
          <w:pgMar w:top="1360" w:right="708" w:bottom="280" w:left="1417" w:header="720" w:footer="720" w:gutter="0"/>
          <w:cols w:space="720"/>
        </w:sectPr>
      </w:pPr>
    </w:p>
    <w:p w14:paraId="058E0393" w14:textId="77777777" w:rsidR="00030EAB" w:rsidRPr="00730C10" w:rsidRDefault="00000000">
      <w:pPr>
        <w:pStyle w:val="BodyText"/>
        <w:ind w:left="23"/>
        <w:rPr>
          <w:sz w:val="20"/>
        </w:rPr>
      </w:pPr>
      <w:r w:rsidRPr="00730C10">
        <w:rPr>
          <w:noProof/>
          <w:sz w:val="20"/>
        </w:rPr>
        <w:lastRenderedPageBreak/>
        <w:drawing>
          <wp:inline distT="0" distB="0" distL="0" distR="0" wp14:anchorId="7B4EF39C" wp14:editId="1EE4AD6C">
            <wp:extent cx="5765800" cy="4325620"/>
            <wp:effectExtent l="0" t="0" r="0" b="0"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6300" cy="4325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BCF1B" w14:textId="77777777" w:rsidR="00030EAB" w:rsidRPr="00730C10" w:rsidRDefault="00030EAB">
      <w:pPr>
        <w:pStyle w:val="BodyText"/>
      </w:pPr>
    </w:p>
    <w:p w14:paraId="0FB51B33" w14:textId="77777777" w:rsidR="00030EAB" w:rsidRPr="00730C10" w:rsidRDefault="00030EAB">
      <w:pPr>
        <w:pStyle w:val="BodyText"/>
      </w:pPr>
    </w:p>
    <w:p w14:paraId="31E12595" w14:textId="77777777" w:rsidR="00030EAB" w:rsidRPr="00730C10" w:rsidRDefault="00030EAB">
      <w:pPr>
        <w:pStyle w:val="BodyText"/>
      </w:pPr>
    </w:p>
    <w:p w14:paraId="256B857F" w14:textId="77777777" w:rsidR="00030EAB" w:rsidRPr="00730C10" w:rsidRDefault="00030EAB">
      <w:pPr>
        <w:pStyle w:val="BodyText"/>
      </w:pPr>
    </w:p>
    <w:p w14:paraId="28ED0DBD" w14:textId="77777777" w:rsidR="00030EAB" w:rsidRPr="00730C10" w:rsidRDefault="00030EAB">
      <w:pPr>
        <w:pStyle w:val="BodyText"/>
      </w:pPr>
    </w:p>
    <w:p w14:paraId="2934D2C5" w14:textId="77777777" w:rsidR="00030EAB" w:rsidRPr="00730C10" w:rsidRDefault="00030EAB">
      <w:pPr>
        <w:pStyle w:val="BodyText"/>
      </w:pPr>
    </w:p>
    <w:p w14:paraId="6A869180" w14:textId="77777777" w:rsidR="00030EAB" w:rsidRPr="00730C10" w:rsidRDefault="00030EAB">
      <w:pPr>
        <w:pStyle w:val="BodyText"/>
      </w:pPr>
    </w:p>
    <w:p w14:paraId="4788D5B5" w14:textId="77777777" w:rsidR="00030EAB" w:rsidRPr="00730C10" w:rsidRDefault="00030EAB">
      <w:pPr>
        <w:pStyle w:val="BodyText"/>
      </w:pPr>
    </w:p>
    <w:p w14:paraId="35B1CB22" w14:textId="77777777" w:rsidR="00030EAB" w:rsidRPr="00730C10" w:rsidRDefault="00030EAB">
      <w:pPr>
        <w:pStyle w:val="BodyText"/>
        <w:spacing w:line="278" w:lineRule="auto"/>
        <w:sectPr w:rsidR="00030EAB" w:rsidRPr="00730C10">
          <w:pgSz w:w="11910" w:h="16840"/>
          <w:pgMar w:top="1420" w:right="708" w:bottom="280" w:left="1417" w:header="720" w:footer="720" w:gutter="0"/>
          <w:cols w:space="720"/>
        </w:sectPr>
      </w:pPr>
    </w:p>
    <w:p w14:paraId="00CAA222" w14:textId="77777777" w:rsidR="00030EAB" w:rsidRPr="00730C10" w:rsidRDefault="00000000">
      <w:pPr>
        <w:spacing w:before="61"/>
        <w:ind w:left="23"/>
        <w:rPr>
          <w:b/>
          <w:sz w:val="28"/>
        </w:rPr>
      </w:pPr>
      <w:r w:rsidRPr="00730C10">
        <w:rPr>
          <w:b/>
          <w:spacing w:val="-2"/>
          <w:sz w:val="28"/>
        </w:rPr>
        <w:lastRenderedPageBreak/>
        <w:t>Output</w:t>
      </w:r>
    </w:p>
    <w:p w14:paraId="78BAB077" w14:textId="77777777" w:rsidR="00030EAB" w:rsidRPr="00730C10" w:rsidRDefault="00000000">
      <w:pPr>
        <w:pStyle w:val="BodyText"/>
        <w:spacing w:before="3"/>
        <w:rPr>
          <w:b/>
          <w:sz w:val="16"/>
        </w:rPr>
      </w:pPr>
      <w:r w:rsidRPr="00730C10">
        <w:rPr>
          <w:b/>
          <w:noProof/>
          <w:sz w:val="16"/>
        </w:rPr>
        <w:drawing>
          <wp:anchor distT="0" distB="0" distL="0" distR="0" simplePos="0" relativeHeight="251661312" behindDoc="1" locked="0" layoutInCell="1" allowOverlap="1" wp14:anchorId="45DDC48D" wp14:editId="67CA3787">
            <wp:simplePos x="0" y="0"/>
            <wp:positionH relativeFrom="page">
              <wp:posOffset>914400</wp:posOffset>
            </wp:positionH>
            <wp:positionV relativeFrom="paragraph">
              <wp:posOffset>133985</wp:posOffset>
            </wp:positionV>
            <wp:extent cx="5664200" cy="3106420"/>
            <wp:effectExtent l="0" t="0" r="0" b="0"/>
            <wp:wrapTopAndBottom/>
            <wp:docPr id="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4121" cy="31062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4FE821" w14:textId="77777777" w:rsidR="003314D4" w:rsidRPr="00730C10" w:rsidRDefault="003314D4" w:rsidP="003314D4"/>
    <w:p w14:paraId="2AD116FB" w14:textId="77777777" w:rsidR="003314D4" w:rsidRPr="00730C10" w:rsidRDefault="003314D4" w:rsidP="003314D4"/>
    <w:p w14:paraId="5D0574EA" w14:textId="77777777" w:rsidR="003314D4" w:rsidRPr="00730C10" w:rsidRDefault="003314D4" w:rsidP="003314D4"/>
    <w:p w14:paraId="35F538B8" w14:textId="77777777" w:rsidR="003314D4" w:rsidRPr="00730C10" w:rsidRDefault="003314D4" w:rsidP="003314D4"/>
    <w:p w14:paraId="262CFCDD" w14:textId="4B376B41" w:rsidR="003314D4" w:rsidRPr="00730C10" w:rsidRDefault="003314D4" w:rsidP="003314D4">
      <w:pPr>
        <w:tabs>
          <w:tab w:val="left" w:pos="1200"/>
        </w:tabs>
      </w:pPr>
      <w:r w:rsidRPr="00730C10">
        <w:tab/>
      </w:r>
    </w:p>
    <w:p w14:paraId="7E940C95" w14:textId="77777777" w:rsidR="003314D4" w:rsidRPr="00730C10" w:rsidRDefault="003314D4" w:rsidP="003314D4"/>
    <w:p w14:paraId="5683B597" w14:textId="77777777" w:rsidR="003314D4" w:rsidRPr="00730C10" w:rsidRDefault="003314D4" w:rsidP="003314D4"/>
    <w:p w14:paraId="724A7526" w14:textId="77777777" w:rsidR="003314D4" w:rsidRPr="00730C10" w:rsidRDefault="003314D4" w:rsidP="003314D4"/>
    <w:p w14:paraId="281A6D9D" w14:textId="77777777" w:rsidR="003314D4" w:rsidRPr="00730C10" w:rsidRDefault="003314D4" w:rsidP="003314D4">
      <w:pPr>
        <w:pStyle w:val="BodyText"/>
        <w:spacing w:before="75"/>
      </w:pPr>
    </w:p>
    <w:p w14:paraId="18EBE113" w14:textId="77777777" w:rsidR="003314D4" w:rsidRPr="00730C10" w:rsidRDefault="003314D4" w:rsidP="003314D4">
      <w:pPr>
        <w:pStyle w:val="Heading1"/>
        <w:rPr>
          <w:sz w:val="28"/>
          <w:szCs w:val="28"/>
        </w:rPr>
      </w:pPr>
      <w:r w:rsidRPr="00730C10">
        <w:rPr>
          <w:spacing w:val="-2"/>
          <w:sz w:val="28"/>
          <w:szCs w:val="28"/>
        </w:rPr>
        <w:t>Result</w:t>
      </w:r>
    </w:p>
    <w:p w14:paraId="2C2662DB" w14:textId="77777777" w:rsidR="003314D4" w:rsidRPr="00730C10" w:rsidRDefault="003314D4" w:rsidP="003314D4">
      <w:pPr>
        <w:pStyle w:val="BodyText"/>
        <w:spacing w:before="203" w:line="278" w:lineRule="auto"/>
        <w:ind w:left="23" w:right="747"/>
      </w:pPr>
      <w:r w:rsidRPr="00730C10">
        <w:t>Thus,</w:t>
      </w:r>
      <w:r w:rsidRPr="00730C10">
        <w:rPr>
          <w:spacing w:val="-5"/>
        </w:rPr>
        <w:t xml:space="preserve"> </w:t>
      </w:r>
      <w:proofErr w:type="gramStart"/>
      <w:r w:rsidRPr="00730C10">
        <w:t>Create</w:t>
      </w:r>
      <w:proofErr w:type="gramEnd"/>
      <w:r w:rsidRPr="00730C10">
        <w:rPr>
          <w:spacing w:val="-5"/>
        </w:rPr>
        <w:t xml:space="preserve"> </w:t>
      </w:r>
      <w:r w:rsidRPr="00730C10">
        <w:t>a</w:t>
      </w:r>
      <w:r w:rsidRPr="00730C10">
        <w:rPr>
          <w:spacing w:val="-5"/>
        </w:rPr>
        <w:t xml:space="preserve"> </w:t>
      </w:r>
      <w:r w:rsidRPr="00730C10">
        <w:t>Snapshot</w:t>
      </w:r>
      <w:r w:rsidRPr="00730C10">
        <w:rPr>
          <w:spacing w:val="-5"/>
        </w:rPr>
        <w:t xml:space="preserve"> </w:t>
      </w:r>
      <w:r w:rsidRPr="00730C10">
        <w:t>of</w:t>
      </w:r>
      <w:r w:rsidRPr="00730C10">
        <w:rPr>
          <w:spacing w:val="-5"/>
        </w:rPr>
        <w:t xml:space="preserve"> </w:t>
      </w:r>
      <w:r w:rsidRPr="00730C10">
        <w:t>a</w:t>
      </w:r>
      <w:r w:rsidRPr="00730C10">
        <w:rPr>
          <w:spacing w:val="-5"/>
        </w:rPr>
        <w:t xml:space="preserve"> </w:t>
      </w:r>
      <w:r w:rsidRPr="00730C10">
        <w:t>VM</w:t>
      </w:r>
      <w:r w:rsidRPr="00730C10">
        <w:rPr>
          <w:spacing w:val="-6"/>
        </w:rPr>
        <w:t xml:space="preserve"> </w:t>
      </w:r>
      <w:r w:rsidRPr="00730C10">
        <w:t>and</w:t>
      </w:r>
      <w:r w:rsidRPr="00730C10">
        <w:rPr>
          <w:spacing w:val="-5"/>
        </w:rPr>
        <w:t xml:space="preserve"> </w:t>
      </w:r>
      <w:r w:rsidRPr="00730C10">
        <w:t>Test</w:t>
      </w:r>
      <w:r w:rsidRPr="00730C10">
        <w:rPr>
          <w:spacing w:val="-5"/>
        </w:rPr>
        <w:t xml:space="preserve"> </w:t>
      </w:r>
      <w:r w:rsidRPr="00730C10">
        <w:t>it</w:t>
      </w:r>
      <w:r w:rsidRPr="00730C10">
        <w:rPr>
          <w:spacing w:val="-5"/>
        </w:rPr>
        <w:t xml:space="preserve"> </w:t>
      </w:r>
      <w:r w:rsidRPr="00730C10">
        <w:t>by</w:t>
      </w:r>
      <w:r w:rsidRPr="00730C10">
        <w:rPr>
          <w:spacing w:val="-5"/>
        </w:rPr>
        <w:t xml:space="preserve"> </w:t>
      </w:r>
      <w:r w:rsidRPr="00730C10">
        <w:t>loading</w:t>
      </w:r>
      <w:r w:rsidRPr="00730C10">
        <w:rPr>
          <w:spacing w:val="-5"/>
        </w:rPr>
        <w:t xml:space="preserve"> </w:t>
      </w:r>
      <w:r w:rsidRPr="00730C10">
        <w:t>the</w:t>
      </w:r>
      <w:r w:rsidRPr="00730C10">
        <w:rPr>
          <w:spacing w:val="-5"/>
        </w:rPr>
        <w:t xml:space="preserve"> </w:t>
      </w:r>
      <w:r w:rsidRPr="00730C10">
        <w:t>Previous</w:t>
      </w:r>
      <w:r w:rsidRPr="00730C10">
        <w:rPr>
          <w:spacing w:val="-6"/>
        </w:rPr>
        <w:t xml:space="preserve"> </w:t>
      </w:r>
      <w:r w:rsidRPr="00730C10">
        <w:t>Version/Cloned</w:t>
      </w:r>
      <w:r w:rsidRPr="00730C10">
        <w:rPr>
          <w:spacing w:val="-5"/>
        </w:rPr>
        <w:t xml:space="preserve"> </w:t>
      </w:r>
      <w:r w:rsidRPr="00730C10">
        <w:t xml:space="preserve">VM using </w:t>
      </w:r>
      <w:proofErr w:type="spellStart"/>
      <w:r w:rsidRPr="00730C10">
        <w:t>Vmware</w:t>
      </w:r>
      <w:proofErr w:type="spellEnd"/>
      <w:r w:rsidRPr="00730C10">
        <w:t xml:space="preserve"> workstation.</w:t>
      </w:r>
    </w:p>
    <w:p w14:paraId="36880BFF" w14:textId="77777777" w:rsidR="003314D4" w:rsidRPr="00730C10" w:rsidRDefault="003314D4" w:rsidP="003314D4"/>
    <w:p w14:paraId="03EAD04D" w14:textId="77777777" w:rsidR="003314D4" w:rsidRPr="00730C10" w:rsidRDefault="003314D4" w:rsidP="003314D4"/>
    <w:p w14:paraId="2CB651A1" w14:textId="77777777" w:rsidR="003314D4" w:rsidRPr="00730C10" w:rsidRDefault="003314D4" w:rsidP="003314D4"/>
    <w:p w14:paraId="16D3877F" w14:textId="77777777" w:rsidR="003314D4" w:rsidRPr="00730C10" w:rsidRDefault="003314D4" w:rsidP="003314D4"/>
    <w:p w14:paraId="7A55B067" w14:textId="77777777" w:rsidR="003314D4" w:rsidRPr="00730C10" w:rsidRDefault="003314D4" w:rsidP="003314D4"/>
    <w:p w14:paraId="4D6C459C" w14:textId="77777777" w:rsidR="003314D4" w:rsidRPr="00730C10" w:rsidRDefault="003314D4" w:rsidP="003314D4"/>
    <w:p w14:paraId="0B295A27" w14:textId="77777777" w:rsidR="003314D4" w:rsidRPr="00730C10" w:rsidRDefault="003314D4" w:rsidP="003314D4"/>
    <w:p w14:paraId="2589F0CB" w14:textId="77777777" w:rsidR="003314D4" w:rsidRPr="00730C10" w:rsidRDefault="003314D4" w:rsidP="003314D4"/>
    <w:p w14:paraId="412D1FFD" w14:textId="77777777" w:rsidR="003314D4" w:rsidRPr="00730C10" w:rsidRDefault="003314D4" w:rsidP="003314D4"/>
    <w:p w14:paraId="240A97D8" w14:textId="77777777" w:rsidR="003314D4" w:rsidRPr="00730C10" w:rsidRDefault="003314D4" w:rsidP="003314D4"/>
    <w:p w14:paraId="75F82282" w14:textId="77777777" w:rsidR="003314D4" w:rsidRPr="00730C10" w:rsidRDefault="003314D4" w:rsidP="003314D4"/>
    <w:p w14:paraId="7671F635" w14:textId="77777777" w:rsidR="003314D4" w:rsidRPr="00730C10" w:rsidRDefault="003314D4" w:rsidP="003314D4"/>
    <w:p w14:paraId="362594E1" w14:textId="77777777" w:rsidR="003314D4" w:rsidRPr="00730C10" w:rsidRDefault="003314D4" w:rsidP="003314D4"/>
    <w:p w14:paraId="122802A4" w14:textId="77777777" w:rsidR="003314D4" w:rsidRPr="00730C10" w:rsidRDefault="003314D4" w:rsidP="003314D4"/>
    <w:p w14:paraId="47F6340B" w14:textId="77777777" w:rsidR="003314D4" w:rsidRPr="00730C10" w:rsidRDefault="003314D4" w:rsidP="003314D4"/>
    <w:sectPr w:rsidR="003314D4" w:rsidRPr="00730C10">
      <w:pgSz w:w="11910" w:h="16840"/>
      <w:pgMar w:top="1360" w:right="708" w:bottom="280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A0C6EC" w14:textId="77777777" w:rsidR="00CF3B49" w:rsidRDefault="00CF3B49">
      <w:r>
        <w:separator/>
      </w:r>
    </w:p>
  </w:endnote>
  <w:endnote w:type="continuationSeparator" w:id="0">
    <w:p w14:paraId="1856DD46" w14:textId="77777777" w:rsidR="00CF3B49" w:rsidRDefault="00CF3B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E7E2F3" w14:textId="77777777" w:rsidR="00CF3B49" w:rsidRDefault="00CF3B49">
      <w:r>
        <w:separator/>
      </w:r>
    </w:p>
  </w:footnote>
  <w:footnote w:type="continuationSeparator" w:id="0">
    <w:p w14:paraId="2508DAFC" w14:textId="77777777" w:rsidR="00CF3B49" w:rsidRDefault="00CF3B4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239341B"/>
    <w:multiLevelType w:val="multilevel"/>
    <w:tmpl w:val="9239341B"/>
    <w:lvl w:ilvl="0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2384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309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33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58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82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07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31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B5E306ED"/>
    <w:multiLevelType w:val="multilevel"/>
    <w:tmpl w:val="B5E306ED"/>
    <w:lvl w:ilvl="0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1644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548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452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6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64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68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72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BF205925"/>
    <w:multiLevelType w:val="multilevel"/>
    <w:tmpl w:val="BF205925"/>
    <w:lvl w:ilvl="0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1644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548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452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6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64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68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72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CF092B84"/>
    <w:multiLevelType w:val="multilevel"/>
    <w:tmpl w:val="CF092B84"/>
    <w:lvl w:ilvl="0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1644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548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452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6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64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68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72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0053208E"/>
    <w:multiLevelType w:val="multilevel"/>
    <w:tmpl w:val="0053208E"/>
    <w:lvl w:ilvl="0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numFmt w:val="bullet"/>
      <w:lvlText w:val="•"/>
      <w:lvlJc w:val="left"/>
      <w:pPr>
        <w:ind w:left="1644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548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452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6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64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68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72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0248C179"/>
    <w:multiLevelType w:val="multilevel"/>
    <w:tmpl w:val="0248C179"/>
    <w:lvl w:ilvl="0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2384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309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33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58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82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07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31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03D62ECE"/>
    <w:multiLevelType w:val="multilevel"/>
    <w:tmpl w:val="03D62ECE"/>
    <w:lvl w:ilvl="0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2384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309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33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58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82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07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31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25B654F3"/>
    <w:multiLevelType w:val="multilevel"/>
    <w:tmpl w:val="25B654F3"/>
    <w:lvl w:ilvl="0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1644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548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452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6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64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68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72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59ADCABA"/>
    <w:multiLevelType w:val="multilevel"/>
    <w:tmpl w:val="59ADCABA"/>
    <w:lvl w:ilvl="0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numFmt w:val="bullet"/>
      <w:lvlText w:val="•"/>
      <w:lvlJc w:val="left"/>
      <w:pPr>
        <w:ind w:left="1644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548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452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6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64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68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72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72183CF9"/>
    <w:multiLevelType w:val="multilevel"/>
    <w:tmpl w:val="72183CF9"/>
    <w:lvl w:ilvl="0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2384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309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33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58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82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07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931" w:hanging="360"/>
      </w:pPr>
      <w:rPr>
        <w:rFonts w:hint="default"/>
        <w:lang w:val="en-US" w:eastAsia="en-US" w:bidi="ar-SA"/>
      </w:rPr>
    </w:lvl>
  </w:abstractNum>
  <w:num w:numId="1" w16cid:durableId="1518545456">
    <w:abstractNumId w:val="4"/>
  </w:num>
  <w:num w:numId="2" w16cid:durableId="1557887786">
    <w:abstractNumId w:val="3"/>
  </w:num>
  <w:num w:numId="3" w16cid:durableId="2136025011">
    <w:abstractNumId w:val="8"/>
  </w:num>
  <w:num w:numId="4" w16cid:durableId="1691641392">
    <w:abstractNumId w:val="2"/>
  </w:num>
  <w:num w:numId="5" w16cid:durableId="1306660267">
    <w:abstractNumId w:val="1"/>
  </w:num>
  <w:num w:numId="6" w16cid:durableId="600727649">
    <w:abstractNumId w:val="6"/>
  </w:num>
  <w:num w:numId="7" w16cid:durableId="1460687030">
    <w:abstractNumId w:val="7"/>
  </w:num>
  <w:num w:numId="8" w16cid:durableId="687482639">
    <w:abstractNumId w:val="9"/>
  </w:num>
  <w:num w:numId="9" w16cid:durableId="142432422">
    <w:abstractNumId w:val="5"/>
  </w:num>
  <w:num w:numId="10" w16cid:durableId="4520228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EAB"/>
    <w:rsid w:val="00030EAB"/>
    <w:rsid w:val="000C03F7"/>
    <w:rsid w:val="003314D4"/>
    <w:rsid w:val="00364F30"/>
    <w:rsid w:val="0046005B"/>
    <w:rsid w:val="00730C10"/>
    <w:rsid w:val="00813CC1"/>
    <w:rsid w:val="008F466F"/>
    <w:rsid w:val="00C1555C"/>
    <w:rsid w:val="00C724BD"/>
    <w:rsid w:val="00CC4F1E"/>
    <w:rsid w:val="00CF3B49"/>
    <w:rsid w:val="00D9734D"/>
    <w:rsid w:val="01260CEB"/>
    <w:rsid w:val="4DFE7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169B7DBE"/>
  <w15:docId w15:val="{F3D4BFE4-84D1-40FC-855A-6053B03B3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val="en-US" w:eastAsia="en-US"/>
    </w:rPr>
  </w:style>
  <w:style w:type="paragraph" w:styleId="Heading1">
    <w:name w:val="heading 1"/>
    <w:basedOn w:val="Normal"/>
    <w:link w:val="Heading1Char"/>
    <w:uiPriority w:val="1"/>
    <w:qFormat/>
    <w:pPr>
      <w:ind w:left="23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spacing w:before="203"/>
      <w:ind w:left="743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1Char">
    <w:name w:val="Heading 1 Char"/>
    <w:basedOn w:val="DefaultParagraphFont"/>
    <w:link w:val="Heading1"/>
    <w:uiPriority w:val="1"/>
    <w:rsid w:val="003314D4"/>
    <w:rPr>
      <w:rFonts w:ascii="Times New Roman" w:eastAsia="Times New Roman" w:hAnsi="Times New Roman" w:cs="Times New Roman"/>
      <w:b/>
      <w:bCs/>
      <w:sz w:val="24"/>
      <w:szCs w:val="24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3314D4"/>
    <w:rPr>
      <w:rFonts w:ascii="Times New Roman" w:eastAsia="Times New Roman" w:hAnsi="Times New Roman" w:cs="Times New Roman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375</Words>
  <Characters>2140</Characters>
  <Application>Microsoft Office Word</Application>
  <DocSecurity>0</DocSecurity>
  <Lines>17</Lines>
  <Paragraphs>5</Paragraphs>
  <ScaleCrop>false</ScaleCrop>
  <Company/>
  <LinksUpToDate>false</LinksUpToDate>
  <CharactersWithSpaces>2510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jabbar basha</dc:creator>
  <cp:lastModifiedBy>Manohar Badri</cp:lastModifiedBy>
  <cp:revision>3</cp:revision>
  <dcterms:created xsi:type="dcterms:W3CDTF">2026-01-27T12:21:00Z</dcterms:created>
  <dcterms:modified xsi:type="dcterms:W3CDTF">2026-01-27T12:26:00Z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2025-12-29T00:00:00Z</vt:filetime>
  </property>
  <property fmtid="{D5CDD505-2E9C-101B-9397-08002B2CF9AE}" pid="3" name="LastSaved">
    <vt:filetime>2025-12-30T00:00:00Z</vt:filetime>
  </property>
  <property fmtid="{D5CDD505-2E9C-101B-9397-08002B2CF9AE}" pid="4" name="Producer">
    <vt:lpwstr>Developer Express Inc. DXperience (tm) v22.1.4</vt:lpwstr>
  </property>
  <property fmtid="{D5CDD505-2E9C-101B-9397-08002B2CF9AE}" pid="5" name="KSOProductBuildVer">
    <vt:lpwstr>1033-12.2.0.23196</vt:lpwstr>
  </property>
  <property fmtid="{D5CDD505-2E9C-101B-9397-08002B2CF9AE}" pid="6" name="ICV">
    <vt:lpwstr>0C1FA0732785450480ABDC06DA836451_13</vt:lpwstr>
  </property>
</Properties>
</file>