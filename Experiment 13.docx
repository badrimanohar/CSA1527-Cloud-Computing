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AD3D" w14:textId="7C9EB2DA" w:rsidR="00FE290F" w:rsidRPr="003F123C" w:rsidRDefault="00000000" w:rsidP="003F123C">
      <w:pPr>
        <w:pStyle w:val="BodyText"/>
        <w:spacing w:before="183"/>
        <w:jc w:val="both"/>
        <w:rPr>
          <w:b/>
          <w:bCs/>
        </w:rPr>
      </w:pPr>
      <w:r w:rsidRPr="003F123C">
        <w:rPr>
          <w:b/>
          <w:bCs/>
        </w:rPr>
        <w:t>Date:2</w:t>
      </w:r>
      <w:r w:rsidR="003F123C" w:rsidRPr="003F123C">
        <w:rPr>
          <w:b/>
          <w:bCs/>
        </w:rPr>
        <w:t>7</w:t>
      </w:r>
      <w:r w:rsidRPr="003F123C">
        <w:rPr>
          <w:b/>
          <w:bCs/>
        </w:rPr>
        <w:t>/01/202</w:t>
      </w:r>
      <w:r w:rsidR="006A2044" w:rsidRPr="003F123C">
        <w:rPr>
          <w:b/>
          <w:bCs/>
        </w:rPr>
        <w:t>6</w:t>
      </w:r>
    </w:p>
    <w:p w14:paraId="3A2402B7" w14:textId="77777777" w:rsidR="00C748C3" w:rsidRPr="003F123C" w:rsidRDefault="00C748C3" w:rsidP="003F123C">
      <w:pPr>
        <w:pStyle w:val="BodyText"/>
        <w:spacing w:before="183"/>
        <w:jc w:val="both"/>
        <w:rPr>
          <w:b/>
          <w:bCs/>
        </w:rPr>
      </w:pPr>
    </w:p>
    <w:p w14:paraId="26F6BB0E" w14:textId="65DEB0B4" w:rsidR="00FE290F" w:rsidRPr="003F123C" w:rsidRDefault="00000000" w:rsidP="003F123C">
      <w:pPr>
        <w:pStyle w:val="Heading1"/>
        <w:spacing w:before="1" w:line="278" w:lineRule="auto"/>
        <w:ind w:left="0" w:right="295"/>
        <w:jc w:val="both"/>
        <w:rPr>
          <w:sz w:val="32"/>
          <w:szCs w:val="32"/>
        </w:rPr>
      </w:pPr>
      <w:r w:rsidRPr="003F123C">
        <w:rPr>
          <w:sz w:val="32"/>
          <w:szCs w:val="32"/>
        </w:rPr>
        <w:t>Create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a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Virtual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Machine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with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1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CPU,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2GB</w:t>
      </w:r>
      <w:r w:rsidRPr="003F123C">
        <w:rPr>
          <w:spacing w:val="-4"/>
          <w:sz w:val="32"/>
          <w:szCs w:val="32"/>
        </w:rPr>
        <w:t xml:space="preserve"> </w:t>
      </w:r>
      <w:r w:rsidRPr="003F123C">
        <w:rPr>
          <w:sz w:val="32"/>
          <w:szCs w:val="32"/>
        </w:rPr>
        <w:t>RAM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and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15GB</w:t>
      </w:r>
      <w:r w:rsidRPr="003F123C">
        <w:rPr>
          <w:spacing w:val="-4"/>
          <w:sz w:val="32"/>
          <w:szCs w:val="32"/>
        </w:rPr>
        <w:t xml:space="preserve"> </w:t>
      </w:r>
      <w:r w:rsidRPr="003F123C">
        <w:rPr>
          <w:sz w:val="32"/>
          <w:szCs w:val="32"/>
        </w:rPr>
        <w:t>storage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disk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>using</w:t>
      </w:r>
      <w:r w:rsidRPr="003F123C">
        <w:rPr>
          <w:spacing w:val="-3"/>
          <w:sz w:val="32"/>
          <w:szCs w:val="32"/>
        </w:rPr>
        <w:t xml:space="preserve"> </w:t>
      </w:r>
      <w:r w:rsidRPr="003F123C">
        <w:rPr>
          <w:sz w:val="32"/>
          <w:szCs w:val="32"/>
        </w:rPr>
        <w:t xml:space="preserve">a Type 2 Virtualization Software using </w:t>
      </w:r>
      <w:proofErr w:type="spellStart"/>
      <w:r w:rsidRPr="003F123C">
        <w:rPr>
          <w:sz w:val="32"/>
          <w:szCs w:val="32"/>
        </w:rPr>
        <w:t>Vmware</w:t>
      </w:r>
      <w:proofErr w:type="spellEnd"/>
      <w:r w:rsidRPr="003F123C">
        <w:rPr>
          <w:sz w:val="32"/>
          <w:szCs w:val="32"/>
        </w:rPr>
        <w:t xml:space="preserve"> workstation.</w:t>
      </w:r>
    </w:p>
    <w:p w14:paraId="6272D3E9" w14:textId="77777777" w:rsidR="00FE290F" w:rsidRPr="003F123C" w:rsidRDefault="00FE290F" w:rsidP="003F123C">
      <w:pPr>
        <w:pStyle w:val="Heading1"/>
        <w:spacing w:before="1" w:line="278" w:lineRule="auto"/>
        <w:ind w:right="295"/>
        <w:jc w:val="both"/>
        <w:rPr>
          <w:sz w:val="28"/>
          <w:szCs w:val="28"/>
        </w:rPr>
      </w:pPr>
    </w:p>
    <w:p w14:paraId="6A388AF4" w14:textId="77777777" w:rsidR="00FE290F" w:rsidRPr="003F123C" w:rsidRDefault="00000000" w:rsidP="003F123C">
      <w:pPr>
        <w:pStyle w:val="Title"/>
        <w:jc w:val="both"/>
        <w:rPr>
          <w:rFonts w:ascii="Times New Roman" w:hAnsi="Times New Roman" w:cs="Times New Roman"/>
          <w:sz w:val="28"/>
          <w:szCs w:val="28"/>
        </w:rPr>
      </w:pPr>
      <w:r w:rsidRPr="003F123C">
        <w:rPr>
          <w:rFonts w:ascii="Times New Roman" w:hAnsi="Times New Roman" w:cs="Times New Roman"/>
          <w:spacing w:val="-5"/>
          <w:sz w:val="28"/>
          <w:szCs w:val="28"/>
        </w:rPr>
        <w:t>AIM</w:t>
      </w:r>
    </w:p>
    <w:p w14:paraId="16378F68" w14:textId="77777777" w:rsidR="00FE290F" w:rsidRPr="003F123C" w:rsidRDefault="00000000" w:rsidP="003F123C">
      <w:pPr>
        <w:spacing w:before="309"/>
        <w:ind w:left="23"/>
        <w:jc w:val="both"/>
        <w:rPr>
          <w:sz w:val="24"/>
        </w:rPr>
      </w:pPr>
      <w:r w:rsidRPr="003F123C">
        <w:rPr>
          <w:sz w:val="24"/>
        </w:rPr>
        <w:t>To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create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configure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a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Virtual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Machine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(VM)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with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1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CPU,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2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RAM,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15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3"/>
          <w:sz w:val="24"/>
        </w:rPr>
        <w:t xml:space="preserve"> </w:t>
      </w:r>
      <w:r w:rsidRPr="003F123C">
        <w:rPr>
          <w:spacing w:val="-2"/>
          <w:sz w:val="24"/>
        </w:rPr>
        <w:t>storage</w:t>
      </w:r>
    </w:p>
    <w:p w14:paraId="6C85374F" w14:textId="77777777" w:rsidR="00FE290F" w:rsidRPr="003F123C" w:rsidRDefault="00000000" w:rsidP="003F123C">
      <w:pPr>
        <w:pStyle w:val="Heading1"/>
        <w:spacing w:before="47"/>
        <w:jc w:val="both"/>
        <w:rPr>
          <w:b w:val="0"/>
          <w:bCs w:val="0"/>
          <w:spacing w:val="-2"/>
        </w:rPr>
      </w:pPr>
      <w:r w:rsidRPr="003F123C">
        <w:rPr>
          <w:b w:val="0"/>
          <w:bCs w:val="0"/>
        </w:rPr>
        <w:t>using</w:t>
      </w:r>
      <w:r w:rsidRPr="003F123C">
        <w:rPr>
          <w:b w:val="0"/>
          <w:bCs w:val="0"/>
          <w:spacing w:val="-10"/>
        </w:rPr>
        <w:t xml:space="preserve"> </w:t>
      </w:r>
      <w:r w:rsidRPr="003F123C">
        <w:rPr>
          <w:b w:val="0"/>
          <w:bCs w:val="0"/>
        </w:rPr>
        <w:t>Type-2</w:t>
      </w:r>
      <w:r w:rsidRPr="003F123C">
        <w:rPr>
          <w:b w:val="0"/>
          <w:bCs w:val="0"/>
          <w:spacing w:val="-10"/>
        </w:rPr>
        <w:t xml:space="preserve"> </w:t>
      </w:r>
      <w:r w:rsidRPr="003F123C">
        <w:rPr>
          <w:b w:val="0"/>
          <w:bCs w:val="0"/>
        </w:rPr>
        <w:t>virtualization</w:t>
      </w:r>
      <w:r w:rsidRPr="003F123C">
        <w:rPr>
          <w:b w:val="0"/>
          <w:bCs w:val="0"/>
          <w:spacing w:val="-9"/>
        </w:rPr>
        <w:t xml:space="preserve"> </w:t>
      </w:r>
      <w:r w:rsidRPr="003F123C">
        <w:rPr>
          <w:b w:val="0"/>
          <w:bCs w:val="0"/>
        </w:rPr>
        <w:t>software</w:t>
      </w:r>
      <w:r w:rsidRPr="003F123C">
        <w:rPr>
          <w:b w:val="0"/>
          <w:bCs w:val="0"/>
          <w:spacing w:val="-10"/>
        </w:rPr>
        <w:t xml:space="preserve"> </w:t>
      </w:r>
      <w:r w:rsidRPr="003F123C">
        <w:rPr>
          <w:b w:val="0"/>
          <w:bCs w:val="0"/>
        </w:rPr>
        <w:t>(VMware</w:t>
      </w:r>
      <w:r w:rsidRPr="003F123C">
        <w:rPr>
          <w:b w:val="0"/>
          <w:bCs w:val="0"/>
          <w:spacing w:val="-10"/>
        </w:rPr>
        <w:t xml:space="preserve"> </w:t>
      </w:r>
      <w:r w:rsidRPr="003F123C">
        <w:rPr>
          <w:b w:val="0"/>
          <w:bCs w:val="0"/>
          <w:spacing w:val="-2"/>
        </w:rPr>
        <w:t>Workstation).</w:t>
      </w:r>
    </w:p>
    <w:p w14:paraId="4DA7CA2F" w14:textId="77777777" w:rsidR="00FE290F" w:rsidRPr="003F123C" w:rsidRDefault="00FE290F" w:rsidP="003F123C">
      <w:pPr>
        <w:pStyle w:val="Heading1"/>
        <w:spacing w:before="47"/>
        <w:jc w:val="both"/>
        <w:rPr>
          <w:b w:val="0"/>
          <w:spacing w:val="-2"/>
        </w:rPr>
      </w:pPr>
    </w:p>
    <w:p w14:paraId="390449E9" w14:textId="1C2F3949" w:rsidR="00FE290F" w:rsidRPr="003F123C" w:rsidRDefault="003F123C" w:rsidP="003F123C">
      <w:pPr>
        <w:spacing w:before="205"/>
        <w:ind w:left="23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SOFTWARE REQUIRED</w:t>
      </w:r>
    </w:p>
    <w:p w14:paraId="74944B81" w14:textId="77777777" w:rsidR="00FE290F" w:rsidRPr="003F123C" w:rsidRDefault="00000000" w:rsidP="003F123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4"/>
        </w:rPr>
      </w:pPr>
      <w:r w:rsidRPr="003F123C">
        <w:rPr>
          <w:sz w:val="24"/>
        </w:rPr>
        <w:t>A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computer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with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Windows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or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Linux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as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Host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5"/>
          <w:sz w:val="24"/>
        </w:rPr>
        <w:t>OS</w:t>
      </w:r>
    </w:p>
    <w:p w14:paraId="78218839" w14:textId="77777777" w:rsidR="00FE290F" w:rsidRPr="003F123C" w:rsidRDefault="00000000" w:rsidP="003F123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4"/>
        </w:rPr>
      </w:pPr>
      <w:r w:rsidRPr="003F123C">
        <w:rPr>
          <w:sz w:val="24"/>
        </w:rPr>
        <w:t>Minimum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8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RAM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(4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minimum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works, but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8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recommended)</w:t>
      </w:r>
    </w:p>
    <w:p w14:paraId="3973F65B" w14:textId="77777777" w:rsidR="00FE290F" w:rsidRPr="003F123C" w:rsidRDefault="00000000" w:rsidP="003F123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4"/>
        </w:rPr>
      </w:pPr>
      <w:r w:rsidRPr="003F123C">
        <w:rPr>
          <w:sz w:val="24"/>
        </w:rPr>
        <w:t>VMware</w:t>
      </w:r>
      <w:r w:rsidRPr="003F123C">
        <w:rPr>
          <w:spacing w:val="-12"/>
          <w:sz w:val="24"/>
        </w:rPr>
        <w:t xml:space="preserve"> </w:t>
      </w:r>
      <w:r w:rsidRPr="003F123C">
        <w:rPr>
          <w:sz w:val="24"/>
        </w:rPr>
        <w:t>Workstation</w:t>
      </w:r>
      <w:r w:rsidRPr="003F123C">
        <w:rPr>
          <w:spacing w:val="-11"/>
          <w:sz w:val="24"/>
        </w:rPr>
        <w:t xml:space="preserve"> </w:t>
      </w:r>
      <w:r w:rsidRPr="003F123C">
        <w:rPr>
          <w:spacing w:val="-2"/>
          <w:sz w:val="24"/>
        </w:rPr>
        <w:t>Player/Pro</w:t>
      </w:r>
    </w:p>
    <w:p w14:paraId="30BEE072" w14:textId="77777777" w:rsidR="00FE290F" w:rsidRPr="003F123C" w:rsidRDefault="00000000" w:rsidP="003F123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4"/>
        </w:rPr>
      </w:pPr>
      <w:r w:rsidRPr="003F123C">
        <w:rPr>
          <w:sz w:val="24"/>
        </w:rPr>
        <w:t>ISO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file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of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Guest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OS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(Windows/Linux,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e.g.,</w:t>
      </w:r>
      <w:r w:rsidRPr="003F123C">
        <w:rPr>
          <w:spacing w:val="-2"/>
          <w:sz w:val="24"/>
        </w:rPr>
        <w:t xml:space="preserve"> Ubuntu)</w:t>
      </w:r>
    </w:p>
    <w:p w14:paraId="25B531A9" w14:textId="77777777" w:rsidR="00FE290F" w:rsidRPr="003F123C" w:rsidRDefault="00000000" w:rsidP="003F123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  <w:rPr>
          <w:sz w:val="24"/>
        </w:rPr>
      </w:pPr>
      <w:r w:rsidRPr="003F123C">
        <w:rPr>
          <w:sz w:val="24"/>
        </w:rPr>
        <w:t xml:space="preserve">Internet </w:t>
      </w:r>
      <w:r w:rsidRPr="003F123C">
        <w:rPr>
          <w:spacing w:val="-2"/>
          <w:sz w:val="24"/>
        </w:rPr>
        <w:t>connection</w:t>
      </w:r>
    </w:p>
    <w:p w14:paraId="333ED55F" w14:textId="77777777" w:rsidR="00FE290F" w:rsidRPr="003F123C" w:rsidRDefault="00FE290F" w:rsidP="003F123C">
      <w:pPr>
        <w:pStyle w:val="ListParagraph"/>
        <w:tabs>
          <w:tab w:val="left" w:pos="742"/>
        </w:tabs>
        <w:ind w:left="383" w:firstLine="0"/>
        <w:jc w:val="both"/>
        <w:rPr>
          <w:sz w:val="24"/>
        </w:rPr>
      </w:pPr>
    </w:p>
    <w:p w14:paraId="0C8C611A" w14:textId="77777777" w:rsidR="00FE290F" w:rsidRPr="003F123C" w:rsidRDefault="00000000" w:rsidP="003F123C">
      <w:pPr>
        <w:pStyle w:val="Heading1"/>
        <w:spacing w:before="203"/>
        <w:jc w:val="both"/>
        <w:rPr>
          <w:sz w:val="28"/>
          <w:szCs w:val="28"/>
        </w:rPr>
      </w:pPr>
      <w:r w:rsidRPr="003F123C">
        <w:rPr>
          <w:spacing w:val="-2"/>
          <w:sz w:val="28"/>
          <w:szCs w:val="28"/>
        </w:rPr>
        <w:t>PROCEDURE</w:t>
      </w:r>
    </w:p>
    <w:p w14:paraId="0075CFC8" w14:textId="77777777" w:rsidR="00FE290F" w:rsidRPr="003F123C" w:rsidRDefault="00000000" w:rsidP="003F123C">
      <w:pPr>
        <w:spacing w:before="203"/>
        <w:ind w:left="23"/>
        <w:jc w:val="both"/>
        <w:rPr>
          <w:b/>
          <w:sz w:val="24"/>
        </w:rPr>
      </w:pPr>
      <w:r w:rsidRPr="003F123C">
        <w:rPr>
          <w:b/>
          <w:sz w:val="24"/>
        </w:rPr>
        <w:t>Step</w:t>
      </w:r>
      <w:r w:rsidRPr="003F123C">
        <w:rPr>
          <w:b/>
          <w:spacing w:val="-2"/>
          <w:sz w:val="24"/>
        </w:rPr>
        <w:t xml:space="preserve"> </w:t>
      </w:r>
      <w:r w:rsidRPr="003F123C">
        <w:rPr>
          <w:b/>
          <w:sz w:val="24"/>
        </w:rPr>
        <w:t>1:</w:t>
      </w:r>
      <w:r w:rsidRPr="003F123C">
        <w:rPr>
          <w:b/>
          <w:spacing w:val="-2"/>
          <w:sz w:val="24"/>
        </w:rPr>
        <w:t xml:space="preserve"> </w:t>
      </w:r>
      <w:r w:rsidRPr="003F123C">
        <w:rPr>
          <w:b/>
          <w:sz w:val="24"/>
        </w:rPr>
        <w:t>Download</w:t>
      </w:r>
      <w:r w:rsidRPr="003F123C">
        <w:rPr>
          <w:b/>
          <w:spacing w:val="-2"/>
          <w:sz w:val="24"/>
        </w:rPr>
        <w:t xml:space="preserve"> </w:t>
      </w:r>
      <w:r w:rsidRPr="003F123C">
        <w:rPr>
          <w:b/>
          <w:sz w:val="24"/>
        </w:rPr>
        <w:t>VMware</w:t>
      </w:r>
      <w:r w:rsidRPr="003F123C">
        <w:rPr>
          <w:b/>
          <w:spacing w:val="-2"/>
          <w:sz w:val="24"/>
        </w:rPr>
        <w:t xml:space="preserve"> Workstation</w:t>
      </w:r>
    </w:p>
    <w:p w14:paraId="42B0DB03" w14:textId="77777777" w:rsidR="00FE290F" w:rsidRPr="003F123C" w:rsidRDefault="00000000" w:rsidP="003F123C">
      <w:pPr>
        <w:pStyle w:val="ListParagraph"/>
        <w:numPr>
          <w:ilvl w:val="0"/>
          <w:numId w:val="2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Open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a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web </w:t>
      </w:r>
      <w:r w:rsidRPr="003F123C">
        <w:rPr>
          <w:spacing w:val="-2"/>
          <w:sz w:val="24"/>
        </w:rPr>
        <w:t>browser.</w:t>
      </w:r>
    </w:p>
    <w:p w14:paraId="15CED424" w14:textId="77777777" w:rsidR="00FE290F" w:rsidRPr="003F123C" w:rsidRDefault="00000000" w:rsidP="003F123C">
      <w:pPr>
        <w:pStyle w:val="ListParagraph"/>
        <w:numPr>
          <w:ilvl w:val="0"/>
          <w:numId w:val="2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Visit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the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official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VMware</w:t>
      </w:r>
      <w:r w:rsidRPr="003F123C">
        <w:rPr>
          <w:spacing w:val="-5"/>
          <w:sz w:val="24"/>
        </w:rPr>
        <w:t xml:space="preserve"> </w:t>
      </w:r>
      <w:r w:rsidRPr="003F123C">
        <w:rPr>
          <w:spacing w:val="-2"/>
          <w:sz w:val="24"/>
        </w:rPr>
        <w:t>website.</w:t>
      </w:r>
    </w:p>
    <w:p w14:paraId="3AAD240C" w14:textId="77777777" w:rsidR="00FE290F" w:rsidRPr="003F123C" w:rsidRDefault="00000000" w:rsidP="003F123C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jc w:val="both"/>
        <w:rPr>
          <w:sz w:val="24"/>
        </w:rPr>
      </w:pPr>
      <w:r w:rsidRPr="003F123C">
        <w:rPr>
          <w:sz w:val="24"/>
        </w:rPr>
        <w:t>Download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VMware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Workstation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Player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(free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for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personal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use)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or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VMware Workstation Pro.</w:t>
      </w:r>
    </w:p>
    <w:p w14:paraId="1F4CB854" w14:textId="77777777" w:rsidR="00FE290F" w:rsidRPr="003F123C" w:rsidRDefault="00000000" w:rsidP="003F123C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jc w:val="both"/>
        <w:rPr>
          <w:sz w:val="24"/>
        </w:rPr>
      </w:pPr>
      <w:r w:rsidRPr="003F123C">
        <w:rPr>
          <w:sz w:val="24"/>
        </w:rPr>
        <w:t>Save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the installer </w:t>
      </w:r>
      <w:r w:rsidRPr="003F123C">
        <w:rPr>
          <w:spacing w:val="-2"/>
          <w:sz w:val="24"/>
        </w:rPr>
        <w:t>file.</w:t>
      </w:r>
    </w:p>
    <w:p w14:paraId="5D482B6E" w14:textId="77777777" w:rsidR="00FE290F" w:rsidRPr="003F123C" w:rsidRDefault="00FE290F" w:rsidP="003F123C">
      <w:pPr>
        <w:pStyle w:val="ListParagraph"/>
        <w:jc w:val="both"/>
        <w:rPr>
          <w:sz w:val="24"/>
        </w:rPr>
        <w:sectPr w:rsidR="00FE290F" w:rsidRPr="003F123C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34B70EA7" w14:textId="77777777" w:rsidR="00FE290F" w:rsidRPr="003F123C" w:rsidRDefault="00FE290F" w:rsidP="003F123C">
      <w:pPr>
        <w:pStyle w:val="BodyText"/>
        <w:jc w:val="both"/>
      </w:pPr>
    </w:p>
    <w:p w14:paraId="6DB9E186" w14:textId="77777777" w:rsidR="00FE290F" w:rsidRPr="003F123C" w:rsidRDefault="00FE290F" w:rsidP="003F123C">
      <w:pPr>
        <w:pStyle w:val="BodyText"/>
        <w:jc w:val="both"/>
      </w:pPr>
    </w:p>
    <w:p w14:paraId="0F0DCF1D" w14:textId="77777777" w:rsidR="00FE290F" w:rsidRPr="003F123C" w:rsidRDefault="00FE290F" w:rsidP="003F123C">
      <w:pPr>
        <w:pStyle w:val="BodyText"/>
        <w:jc w:val="both"/>
      </w:pPr>
    </w:p>
    <w:p w14:paraId="1FCF41B6" w14:textId="77777777" w:rsidR="00FE290F" w:rsidRPr="003F123C" w:rsidRDefault="00FE290F" w:rsidP="003F123C">
      <w:pPr>
        <w:pStyle w:val="BodyText"/>
        <w:jc w:val="both"/>
      </w:pPr>
    </w:p>
    <w:p w14:paraId="6D18A31B" w14:textId="77777777" w:rsidR="00FE290F" w:rsidRPr="003F123C" w:rsidRDefault="00FE290F" w:rsidP="003F123C">
      <w:pPr>
        <w:pStyle w:val="BodyText"/>
        <w:jc w:val="both"/>
      </w:pPr>
    </w:p>
    <w:p w14:paraId="6536214B" w14:textId="77777777" w:rsidR="00FE290F" w:rsidRPr="003F123C" w:rsidRDefault="00FE290F" w:rsidP="003F123C">
      <w:pPr>
        <w:pStyle w:val="BodyText"/>
        <w:jc w:val="both"/>
      </w:pPr>
    </w:p>
    <w:p w14:paraId="68A81608" w14:textId="77777777" w:rsidR="00FE290F" w:rsidRPr="003F123C" w:rsidRDefault="00FE290F" w:rsidP="003F123C">
      <w:pPr>
        <w:pStyle w:val="BodyText"/>
        <w:jc w:val="both"/>
      </w:pPr>
    </w:p>
    <w:p w14:paraId="13621E4E" w14:textId="77777777" w:rsidR="00FE290F" w:rsidRPr="003F123C" w:rsidRDefault="00FE290F" w:rsidP="003F123C">
      <w:pPr>
        <w:pStyle w:val="BodyText"/>
        <w:jc w:val="both"/>
      </w:pPr>
    </w:p>
    <w:p w14:paraId="3631514E" w14:textId="77777777" w:rsidR="00FE290F" w:rsidRPr="003F123C" w:rsidRDefault="00FE290F" w:rsidP="003F123C">
      <w:pPr>
        <w:pStyle w:val="BodyText"/>
        <w:jc w:val="both"/>
      </w:pPr>
    </w:p>
    <w:p w14:paraId="1D08F54E" w14:textId="77777777" w:rsidR="00FE290F" w:rsidRPr="003F123C" w:rsidRDefault="00FE290F" w:rsidP="003F123C">
      <w:pPr>
        <w:pStyle w:val="BodyText"/>
        <w:jc w:val="both"/>
      </w:pPr>
    </w:p>
    <w:p w14:paraId="7BB76E40" w14:textId="77777777" w:rsidR="00FE290F" w:rsidRPr="003F123C" w:rsidRDefault="00FE290F" w:rsidP="003F123C">
      <w:pPr>
        <w:pStyle w:val="BodyText"/>
        <w:jc w:val="both"/>
      </w:pPr>
    </w:p>
    <w:p w14:paraId="470D80F0" w14:textId="77777777" w:rsidR="00FE290F" w:rsidRPr="003F123C" w:rsidRDefault="00FE290F" w:rsidP="003F123C">
      <w:pPr>
        <w:pStyle w:val="BodyText"/>
        <w:jc w:val="both"/>
      </w:pPr>
    </w:p>
    <w:p w14:paraId="6C186268" w14:textId="77777777" w:rsidR="00FE290F" w:rsidRPr="003F123C" w:rsidRDefault="00FE290F" w:rsidP="003F123C">
      <w:pPr>
        <w:pStyle w:val="BodyText"/>
        <w:jc w:val="both"/>
      </w:pPr>
    </w:p>
    <w:p w14:paraId="7E842D35" w14:textId="77777777" w:rsidR="00FE290F" w:rsidRPr="003F123C" w:rsidRDefault="00FE290F" w:rsidP="003F123C">
      <w:pPr>
        <w:pStyle w:val="BodyText"/>
        <w:jc w:val="both"/>
      </w:pPr>
    </w:p>
    <w:p w14:paraId="2FC74D28" w14:textId="77777777" w:rsidR="00FE290F" w:rsidRPr="003F123C" w:rsidRDefault="00FE290F" w:rsidP="003F123C">
      <w:pPr>
        <w:pStyle w:val="BodyText"/>
        <w:jc w:val="both"/>
      </w:pPr>
    </w:p>
    <w:p w14:paraId="0BE7B799" w14:textId="77777777" w:rsidR="00FE290F" w:rsidRPr="003F123C" w:rsidRDefault="00FE290F" w:rsidP="003F123C">
      <w:pPr>
        <w:pStyle w:val="BodyText"/>
        <w:jc w:val="both"/>
      </w:pPr>
    </w:p>
    <w:p w14:paraId="537B27AC" w14:textId="77777777" w:rsidR="00FE290F" w:rsidRPr="003F123C" w:rsidRDefault="00FE290F" w:rsidP="003F123C">
      <w:pPr>
        <w:pStyle w:val="BodyText"/>
        <w:jc w:val="both"/>
      </w:pPr>
    </w:p>
    <w:p w14:paraId="36ADC914" w14:textId="77777777" w:rsidR="00FE290F" w:rsidRPr="003F123C" w:rsidRDefault="00FE290F" w:rsidP="003F123C">
      <w:pPr>
        <w:pStyle w:val="BodyText"/>
        <w:jc w:val="both"/>
      </w:pPr>
    </w:p>
    <w:p w14:paraId="4407C4B4" w14:textId="77777777" w:rsidR="00FE290F" w:rsidRPr="003F123C" w:rsidRDefault="00FE290F" w:rsidP="003F123C">
      <w:pPr>
        <w:pStyle w:val="BodyText"/>
        <w:jc w:val="both"/>
      </w:pPr>
    </w:p>
    <w:p w14:paraId="79120F52" w14:textId="77777777" w:rsidR="00FE290F" w:rsidRPr="003F123C" w:rsidRDefault="00FE290F" w:rsidP="003F123C">
      <w:pPr>
        <w:pStyle w:val="BodyText"/>
        <w:spacing w:before="75"/>
        <w:jc w:val="both"/>
      </w:pPr>
    </w:p>
    <w:p w14:paraId="44E2A623" w14:textId="77777777" w:rsidR="00FE290F" w:rsidRPr="003F123C" w:rsidRDefault="00000000" w:rsidP="003F123C">
      <w:pPr>
        <w:pStyle w:val="Heading1"/>
        <w:jc w:val="both"/>
      </w:pPr>
      <w:r w:rsidRPr="003F123C">
        <w:rPr>
          <w:noProof/>
        </w:rPr>
        <w:drawing>
          <wp:anchor distT="0" distB="0" distL="0" distR="0" simplePos="0" relativeHeight="251655168" behindDoc="0" locked="0" layoutInCell="1" allowOverlap="1" wp14:anchorId="34F4808C" wp14:editId="22F43C80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23C">
        <w:t>Step</w:t>
      </w:r>
      <w:r w:rsidRPr="003F123C">
        <w:rPr>
          <w:spacing w:val="-7"/>
        </w:rPr>
        <w:t xml:space="preserve"> </w:t>
      </w:r>
      <w:r w:rsidRPr="003F123C">
        <w:t>2:</w:t>
      </w:r>
      <w:r w:rsidRPr="003F123C">
        <w:rPr>
          <w:spacing w:val="-7"/>
        </w:rPr>
        <w:t xml:space="preserve"> </w:t>
      </w:r>
      <w:r w:rsidRPr="003F123C">
        <w:t>Install</w:t>
      </w:r>
      <w:r w:rsidRPr="003F123C">
        <w:rPr>
          <w:spacing w:val="-7"/>
        </w:rPr>
        <w:t xml:space="preserve"> </w:t>
      </w:r>
      <w:r w:rsidRPr="003F123C">
        <w:t>VMware</w:t>
      </w:r>
      <w:r w:rsidRPr="003F123C">
        <w:rPr>
          <w:spacing w:val="-7"/>
        </w:rPr>
        <w:t xml:space="preserve"> </w:t>
      </w:r>
      <w:r w:rsidRPr="003F123C">
        <w:t>Workstation</w:t>
      </w:r>
      <w:r w:rsidRPr="003F123C">
        <w:rPr>
          <w:spacing w:val="-7"/>
        </w:rPr>
        <w:t xml:space="preserve"> </w:t>
      </w:r>
      <w:r w:rsidRPr="003F123C">
        <w:t>(Type-2</w:t>
      </w:r>
      <w:r w:rsidRPr="003F123C">
        <w:rPr>
          <w:spacing w:val="-6"/>
        </w:rPr>
        <w:t xml:space="preserve"> </w:t>
      </w:r>
      <w:r w:rsidRPr="003F123C">
        <w:rPr>
          <w:spacing w:val="-2"/>
        </w:rPr>
        <w:t>Hypervisor)</w:t>
      </w:r>
    </w:p>
    <w:p w14:paraId="460C758A" w14:textId="77777777" w:rsidR="00FE290F" w:rsidRPr="003F123C" w:rsidRDefault="00000000" w:rsidP="003F123C">
      <w:pPr>
        <w:pStyle w:val="ListParagraph"/>
        <w:numPr>
          <w:ilvl w:val="0"/>
          <w:numId w:val="3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Double-click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downloaded </w:t>
      </w:r>
      <w:r w:rsidRPr="003F123C">
        <w:rPr>
          <w:spacing w:val="-2"/>
          <w:sz w:val="24"/>
        </w:rPr>
        <w:t>installer.</w:t>
      </w:r>
    </w:p>
    <w:p w14:paraId="67060D64" w14:textId="77777777" w:rsidR="00FE290F" w:rsidRPr="003F123C" w:rsidRDefault="00000000" w:rsidP="003F123C">
      <w:pPr>
        <w:pStyle w:val="ListParagraph"/>
        <w:numPr>
          <w:ilvl w:val="0"/>
          <w:numId w:val="3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Next and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accept 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license </w:t>
      </w:r>
      <w:r w:rsidRPr="003F123C">
        <w:rPr>
          <w:spacing w:val="-2"/>
          <w:sz w:val="24"/>
        </w:rPr>
        <w:t>agreement.</w:t>
      </w:r>
    </w:p>
    <w:p w14:paraId="6E3CA27F" w14:textId="77777777" w:rsidR="00FE290F" w:rsidRPr="003F123C" w:rsidRDefault="00000000" w:rsidP="003F123C">
      <w:pPr>
        <w:pStyle w:val="ListParagraph"/>
        <w:numPr>
          <w:ilvl w:val="0"/>
          <w:numId w:val="3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Choose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default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installation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settings.</w:t>
      </w:r>
    </w:p>
    <w:p w14:paraId="2732D4EE" w14:textId="77777777" w:rsidR="00FE290F" w:rsidRPr="003F123C" w:rsidRDefault="00000000" w:rsidP="003F123C">
      <w:pPr>
        <w:pStyle w:val="ListParagraph"/>
        <w:numPr>
          <w:ilvl w:val="0"/>
          <w:numId w:val="3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3"/>
          <w:sz w:val="24"/>
        </w:rPr>
        <w:t xml:space="preserve"> </w:t>
      </w:r>
      <w:r w:rsidRPr="003F123C">
        <w:rPr>
          <w:spacing w:val="-2"/>
          <w:sz w:val="24"/>
        </w:rPr>
        <w:t>Install.</w:t>
      </w:r>
    </w:p>
    <w:p w14:paraId="641F6C6D" w14:textId="77777777" w:rsidR="00FE290F" w:rsidRPr="003F123C" w:rsidRDefault="00000000" w:rsidP="003F123C">
      <w:pPr>
        <w:pStyle w:val="ListParagraph"/>
        <w:numPr>
          <w:ilvl w:val="0"/>
          <w:numId w:val="3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Restart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system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if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prompted.</w:t>
      </w:r>
    </w:p>
    <w:p w14:paraId="248F73C1" w14:textId="77777777" w:rsidR="00FE290F" w:rsidRPr="003F123C" w:rsidRDefault="00000000" w:rsidP="003F123C">
      <w:pPr>
        <w:pStyle w:val="BodyText"/>
        <w:spacing w:before="203"/>
        <w:ind w:left="23"/>
        <w:jc w:val="both"/>
      </w:pPr>
      <w:r w:rsidRPr="003F123C">
        <w:t>VMware</w:t>
      </w:r>
      <w:r w:rsidRPr="003F123C">
        <w:rPr>
          <w:spacing w:val="-5"/>
        </w:rPr>
        <w:t xml:space="preserve"> </w:t>
      </w:r>
      <w:r w:rsidRPr="003F123C">
        <w:t>Workstation</w:t>
      </w:r>
      <w:r w:rsidRPr="003F123C">
        <w:rPr>
          <w:spacing w:val="-4"/>
        </w:rPr>
        <w:t xml:space="preserve"> </w:t>
      </w:r>
      <w:r w:rsidRPr="003F123C">
        <w:t>runs</w:t>
      </w:r>
      <w:r w:rsidRPr="003F123C">
        <w:rPr>
          <w:spacing w:val="-3"/>
        </w:rPr>
        <w:t xml:space="preserve"> </w:t>
      </w:r>
      <w:r w:rsidRPr="003F123C">
        <w:t>on</w:t>
      </w:r>
      <w:r w:rsidRPr="003F123C">
        <w:rPr>
          <w:spacing w:val="-3"/>
        </w:rPr>
        <w:t xml:space="preserve"> </w:t>
      </w:r>
      <w:r w:rsidRPr="003F123C">
        <w:t>top</w:t>
      </w:r>
      <w:r w:rsidRPr="003F123C">
        <w:rPr>
          <w:spacing w:val="-3"/>
        </w:rPr>
        <w:t xml:space="preserve"> </w:t>
      </w:r>
      <w:r w:rsidRPr="003F123C">
        <w:t>of</w:t>
      </w:r>
      <w:r w:rsidRPr="003F123C">
        <w:rPr>
          <w:spacing w:val="-3"/>
        </w:rPr>
        <w:t xml:space="preserve"> </w:t>
      </w:r>
      <w:r w:rsidRPr="003F123C">
        <w:t>an</w:t>
      </w:r>
      <w:r w:rsidRPr="003F123C">
        <w:rPr>
          <w:spacing w:val="-3"/>
        </w:rPr>
        <w:t xml:space="preserve"> </w:t>
      </w:r>
      <w:r w:rsidRPr="003F123C">
        <w:t>existing</w:t>
      </w:r>
      <w:r w:rsidRPr="003F123C">
        <w:rPr>
          <w:spacing w:val="-3"/>
        </w:rPr>
        <w:t xml:space="preserve"> </w:t>
      </w:r>
      <w:r w:rsidRPr="003F123C">
        <w:t>OS,</w:t>
      </w:r>
      <w:r w:rsidRPr="003F123C">
        <w:rPr>
          <w:spacing w:val="-4"/>
        </w:rPr>
        <w:t xml:space="preserve"> </w:t>
      </w:r>
      <w:r w:rsidRPr="003F123C">
        <w:t>so</w:t>
      </w:r>
      <w:r w:rsidRPr="003F123C">
        <w:rPr>
          <w:spacing w:val="-3"/>
        </w:rPr>
        <w:t xml:space="preserve"> </w:t>
      </w:r>
      <w:r w:rsidRPr="003F123C">
        <w:t>it</w:t>
      </w:r>
      <w:r w:rsidRPr="003F123C">
        <w:rPr>
          <w:spacing w:val="-3"/>
        </w:rPr>
        <w:t xml:space="preserve"> </w:t>
      </w:r>
      <w:r w:rsidRPr="003F123C">
        <w:t>is</w:t>
      </w:r>
      <w:r w:rsidRPr="003F123C">
        <w:rPr>
          <w:spacing w:val="-3"/>
        </w:rPr>
        <w:t xml:space="preserve"> </w:t>
      </w:r>
      <w:r w:rsidRPr="003F123C">
        <w:t>called</w:t>
      </w:r>
      <w:r w:rsidRPr="003F123C">
        <w:rPr>
          <w:spacing w:val="-3"/>
        </w:rPr>
        <w:t xml:space="preserve"> </w:t>
      </w:r>
      <w:r w:rsidRPr="003F123C">
        <w:t>a</w:t>
      </w:r>
      <w:r w:rsidRPr="003F123C">
        <w:rPr>
          <w:spacing w:val="-3"/>
        </w:rPr>
        <w:t xml:space="preserve"> </w:t>
      </w:r>
      <w:r w:rsidRPr="003F123C">
        <w:t>Type-2</w:t>
      </w:r>
      <w:r w:rsidRPr="003F123C">
        <w:rPr>
          <w:spacing w:val="-3"/>
        </w:rPr>
        <w:t xml:space="preserve"> </w:t>
      </w:r>
      <w:r w:rsidRPr="003F123C">
        <w:rPr>
          <w:spacing w:val="-2"/>
        </w:rPr>
        <w:t>Hypervisor.</w:t>
      </w:r>
    </w:p>
    <w:p w14:paraId="2E588B01" w14:textId="77777777" w:rsidR="00FE290F" w:rsidRPr="003F123C" w:rsidRDefault="00FE290F" w:rsidP="003F123C">
      <w:pPr>
        <w:pStyle w:val="BodyText"/>
        <w:jc w:val="both"/>
      </w:pPr>
    </w:p>
    <w:p w14:paraId="15D981AE" w14:textId="77777777" w:rsidR="00FE290F" w:rsidRPr="003F123C" w:rsidRDefault="00FE290F" w:rsidP="003F123C">
      <w:pPr>
        <w:pStyle w:val="BodyText"/>
        <w:spacing w:before="130"/>
        <w:jc w:val="both"/>
      </w:pPr>
    </w:p>
    <w:p w14:paraId="54509B4B" w14:textId="77777777" w:rsidR="00FE290F" w:rsidRPr="003F123C" w:rsidRDefault="00000000" w:rsidP="003F123C">
      <w:pPr>
        <w:pStyle w:val="Heading1"/>
        <w:jc w:val="both"/>
      </w:pPr>
      <w:r w:rsidRPr="003F123C">
        <w:t>Step</w:t>
      </w:r>
      <w:r w:rsidRPr="003F123C">
        <w:rPr>
          <w:spacing w:val="-2"/>
        </w:rPr>
        <w:t xml:space="preserve"> </w:t>
      </w:r>
      <w:r w:rsidRPr="003F123C">
        <w:t>3:</w:t>
      </w:r>
      <w:r w:rsidRPr="003F123C">
        <w:rPr>
          <w:spacing w:val="-2"/>
        </w:rPr>
        <w:t xml:space="preserve"> </w:t>
      </w:r>
      <w:r w:rsidRPr="003F123C">
        <w:t>Launch</w:t>
      </w:r>
      <w:r w:rsidRPr="003F123C">
        <w:rPr>
          <w:spacing w:val="-2"/>
        </w:rPr>
        <w:t xml:space="preserve"> </w:t>
      </w:r>
      <w:r w:rsidRPr="003F123C">
        <w:t>VMware</w:t>
      </w:r>
      <w:r w:rsidRPr="003F123C">
        <w:rPr>
          <w:spacing w:val="-1"/>
        </w:rPr>
        <w:t xml:space="preserve"> </w:t>
      </w:r>
      <w:r w:rsidRPr="003F123C">
        <w:rPr>
          <w:spacing w:val="-2"/>
        </w:rPr>
        <w:t>Workstation</w:t>
      </w:r>
    </w:p>
    <w:p w14:paraId="33627718" w14:textId="77777777" w:rsidR="00FE290F" w:rsidRPr="003F123C" w:rsidRDefault="00000000" w:rsidP="003F123C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jc w:val="both"/>
        <w:rPr>
          <w:sz w:val="24"/>
        </w:rPr>
      </w:pPr>
      <w:r w:rsidRPr="003F123C">
        <w:rPr>
          <w:sz w:val="24"/>
        </w:rPr>
        <w:t>Open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VMware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Workstation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from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the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Start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Menu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(Windows)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or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 xml:space="preserve">Applications </w:t>
      </w:r>
      <w:r w:rsidRPr="003F123C">
        <w:rPr>
          <w:spacing w:val="-2"/>
          <w:sz w:val="24"/>
        </w:rPr>
        <w:t>(Linux).</w:t>
      </w:r>
    </w:p>
    <w:p w14:paraId="637FAE4E" w14:textId="77777777" w:rsidR="00FE290F" w:rsidRPr="003F123C" w:rsidRDefault="00000000" w:rsidP="003F123C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jc w:val="both"/>
        <w:rPr>
          <w:sz w:val="24"/>
        </w:rPr>
      </w:pPr>
      <w:r w:rsidRPr="003F123C">
        <w:rPr>
          <w:sz w:val="24"/>
        </w:rPr>
        <w:t>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main dashboard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will </w:t>
      </w:r>
      <w:r w:rsidRPr="003F123C">
        <w:rPr>
          <w:spacing w:val="-2"/>
          <w:sz w:val="24"/>
        </w:rPr>
        <w:t>appear.</w:t>
      </w:r>
    </w:p>
    <w:p w14:paraId="344ED754" w14:textId="77777777" w:rsidR="00FE290F" w:rsidRPr="003F123C" w:rsidRDefault="00000000" w:rsidP="003F123C">
      <w:pPr>
        <w:pStyle w:val="Heading1"/>
        <w:spacing w:before="203"/>
        <w:jc w:val="both"/>
        <w:rPr>
          <w:b w:val="0"/>
          <w:bCs w:val="0"/>
        </w:rPr>
      </w:pPr>
      <w:r w:rsidRPr="003F123C">
        <w:rPr>
          <w:b w:val="0"/>
          <w:bCs w:val="0"/>
        </w:rPr>
        <w:t>Step</w:t>
      </w:r>
      <w:r w:rsidRPr="003F123C">
        <w:rPr>
          <w:b w:val="0"/>
          <w:bCs w:val="0"/>
          <w:spacing w:val="-3"/>
        </w:rPr>
        <w:t xml:space="preserve"> </w:t>
      </w:r>
      <w:r w:rsidRPr="003F123C">
        <w:rPr>
          <w:b w:val="0"/>
          <w:bCs w:val="0"/>
        </w:rPr>
        <w:t>4:</w:t>
      </w:r>
      <w:r w:rsidRPr="003F123C">
        <w:rPr>
          <w:b w:val="0"/>
          <w:bCs w:val="0"/>
          <w:spacing w:val="-3"/>
        </w:rPr>
        <w:t xml:space="preserve"> </w:t>
      </w:r>
      <w:r w:rsidRPr="003F123C">
        <w:rPr>
          <w:b w:val="0"/>
          <w:bCs w:val="0"/>
        </w:rPr>
        <w:t>Create</w:t>
      </w:r>
      <w:r w:rsidRPr="003F123C">
        <w:rPr>
          <w:b w:val="0"/>
          <w:bCs w:val="0"/>
          <w:spacing w:val="-3"/>
        </w:rPr>
        <w:t xml:space="preserve"> </w:t>
      </w:r>
      <w:r w:rsidRPr="003F123C">
        <w:rPr>
          <w:b w:val="0"/>
          <w:bCs w:val="0"/>
        </w:rPr>
        <w:t>a</w:t>
      </w:r>
      <w:r w:rsidRPr="003F123C">
        <w:rPr>
          <w:b w:val="0"/>
          <w:bCs w:val="0"/>
          <w:spacing w:val="-2"/>
        </w:rPr>
        <w:t xml:space="preserve"> </w:t>
      </w:r>
      <w:r w:rsidRPr="003F123C">
        <w:rPr>
          <w:b w:val="0"/>
          <w:bCs w:val="0"/>
        </w:rPr>
        <w:t>New</w:t>
      </w:r>
      <w:r w:rsidRPr="003F123C">
        <w:rPr>
          <w:b w:val="0"/>
          <w:bCs w:val="0"/>
          <w:spacing w:val="-4"/>
        </w:rPr>
        <w:t xml:space="preserve"> </w:t>
      </w:r>
      <w:r w:rsidRPr="003F123C">
        <w:rPr>
          <w:b w:val="0"/>
          <w:bCs w:val="0"/>
        </w:rPr>
        <w:t>Virtual</w:t>
      </w:r>
      <w:r w:rsidRPr="003F123C">
        <w:rPr>
          <w:b w:val="0"/>
          <w:bCs w:val="0"/>
          <w:spacing w:val="-2"/>
        </w:rPr>
        <w:t xml:space="preserve"> Machine</w:t>
      </w:r>
    </w:p>
    <w:p w14:paraId="4FA7880F" w14:textId="77777777" w:rsidR="00FE290F" w:rsidRPr="003F123C" w:rsidRDefault="00000000" w:rsidP="003F123C">
      <w:pPr>
        <w:pStyle w:val="ListParagraph"/>
        <w:numPr>
          <w:ilvl w:val="0"/>
          <w:numId w:val="5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Create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a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New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Virtual</w:t>
      </w:r>
      <w:r w:rsidRPr="003F123C">
        <w:rPr>
          <w:spacing w:val="-3"/>
          <w:sz w:val="24"/>
        </w:rPr>
        <w:t xml:space="preserve"> </w:t>
      </w:r>
      <w:r w:rsidRPr="003F123C">
        <w:rPr>
          <w:spacing w:val="-2"/>
          <w:sz w:val="24"/>
        </w:rPr>
        <w:t>Machine.</w:t>
      </w:r>
    </w:p>
    <w:p w14:paraId="691B796B" w14:textId="77777777" w:rsidR="00FE290F" w:rsidRPr="003F123C" w:rsidRDefault="00000000" w:rsidP="003F123C">
      <w:pPr>
        <w:pStyle w:val="ListParagraph"/>
        <w:numPr>
          <w:ilvl w:val="0"/>
          <w:numId w:val="5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Select</w:t>
      </w:r>
      <w:r w:rsidRPr="003F123C">
        <w:rPr>
          <w:spacing w:val="-6"/>
          <w:sz w:val="24"/>
        </w:rPr>
        <w:t xml:space="preserve"> </w:t>
      </w:r>
      <w:r w:rsidRPr="003F123C">
        <w:rPr>
          <w:sz w:val="24"/>
        </w:rPr>
        <w:t>Typical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(Recommended)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click</w:t>
      </w:r>
      <w:r w:rsidRPr="003F123C">
        <w:rPr>
          <w:spacing w:val="-4"/>
          <w:sz w:val="24"/>
        </w:rPr>
        <w:t xml:space="preserve"> </w:t>
      </w:r>
      <w:r w:rsidRPr="003F123C">
        <w:rPr>
          <w:spacing w:val="-2"/>
          <w:sz w:val="24"/>
        </w:rPr>
        <w:t>Next.</w:t>
      </w:r>
    </w:p>
    <w:p w14:paraId="5E0DF322" w14:textId="77777777" w:rsidR="00FE290F" w:rsidRPr="003F123C" w:rsidRDefault="00000000" w:rsidP="003F123C">
      <w:pPr>
        <w:pStyle w:val="ListParagraph"/>
        <w:numPr>
          <w:ilvl w:val="0"/>
          <w:numId w:val="5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Choose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Installer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disc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image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file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(ISO).</w:t>
      </w:r>
    </w:p>
    <w:p w14:paraId="58354374" w14:textId="77777777" w:rsidR="00FE290F" w:rsidRPr="003F123C" w:rsidRDefault="00000000" w:rsidP="003F123C">
      <w:pPr>
        <w:pStyle w:val="ListParagraph"/>
        <w:numPr>
          <w:ilvl w:val="0"/>
          <w:numId w:val="5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Browse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select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the Guest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OS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ISO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file </w:t>
      </w:r>
      <w:r w:rsidRPr="003F123C">
        <w:rPr>
          <w:spacing w:val="-2"/>
          <w:sz w:val="24"/>
        </w:rPr>
        <w:t>(Windows/Linux).</w:t>
      </w:r>
    </w:p>
    <w:p w14:paraId="0E69ACC2" w14:textId="77777777" w:rsidR="00FE290F" w:rsidRPr="003F123C" w:rsidRDefault="00000000" w:rsidP="003F123C">
      <w:pPr>
        <w:pStyle w:val="ListParagraph"/>
        <w:numPr>
          <w:ilvl w:val="0"/>
          <w:numId w:val="5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Next.</w:t>
      </w:r>
    </w:p>
    <w:p w14:paraId="07154C5F" w14:textId="77777777" w:rsidR="00FE290F" w:rsidRPr="003F123C" w:rsidRDefault="00FE290F" w:rsidP="003F123C">
      <w:pPr>
        <w:pStyle w:val="ListParagraph"/>
        <w:jc w:val="both"/>
        <w:rPr>
          <w:sz w:val="24"/>
        </w:rPr>
        <w:sectPr w:rsidR="00FE290F" w:rsidRPr="003F123C">
          <w:pgSz w:w="11910" w:h="16840"/>
          <w:pgMar w:top="1420" w:right="708" w:bottom="280" w:left="1417" w:header="720" w:footer="720" w:gutter="0"/>
          <w:cols w:space="720"/>
        </w:sectPr>
      </w:pPr>
    </w:p>
    <w:p w14:paraId="571F8D56" w14:textId="77777777" w:rsidR="00FE290F" w:rsidRPr="003F123C" w:rsidRDefault="00000000" w:rsidP="003F123C">
      <w:pPr>
        <w:pStyle w:val="BodyText"/>
        <w:ind w:left="1817"/>
        <w:jc w:val="both"/>
        <w:rPr>
          <w:sz w:val="20"/>
        </w:rPr>
      </w:pPr>
      <w:r w:rsidRPr="003F123C">
        <w:rPr>
          <w:noProof/>
          <w:sz w:val="20"/>
        </w:rPr>
        <w:lastRenderedPageBreak/>
        <w:drawing>
          <wp:inline distT="0" distB="0" distL="0" distR="0" wp14:anchorId="0EC1B27A" wp14:editId="37E899BC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F840" w14:textId="77777777" w:rsidR="00FE290F" w:rsidRPr="003F123C" w:rsidRDefault="00FE290F" w:rsidP="003F123C">
      <w:pPr>
        <w:pStyle w:val="BodyText"/>
        <w:jc w:val="both"/>
      </w:pPr>
    </w:p>
    <w:p w14:paraId="2BA9B18D" w14:textId="77777777" w:rsidR="00FE290F" w:rsidRPr="003F123C" w:rsidRDefault="00FE290F" w:rsidP="003F123C">
      <w:pPr>
        <w:pStyle w:val="BodyText"/>
        <w:jc w:val="both"/>
      </w:pPr>
    </w:p>
    <w:p w14:paraId="280D4345" w14:textId="77777777" w:rsidR="00FE290F" w:rsidRPr="003F123C" w:rsidRDefault="00FE290F" w:rsidP="003F123C">
      <w:pPr>
        <w:pStyle w:val="BodyText"/>
        <w:spacing w:before="247"/>
        <w:jc w:val="both"/>
      </w:pPr>
    </w:p>
    <w:p w14:paraId="1FDA67C3" w14:textId="77777777" w:rsidR="00FE290F" w:rsidRPr="003F123C" w:rsidRDefault="00000000" w:rsidP="003F123C">
      <w:pPr>
        <w:pStyle w:val="Heading1"/>
        <w:jc w:val="both"/>
      </w:pPr>
      <w:r w:rsidRPr="003F123C">
        <w:t>Step</w:t>
      </w:r>
      <w:r w:rsidRPr="003F123C">
        <w:rPr>
          <w:spacing w:val="-1"/>
        </w:rPr>
        <w:t xml:space="preserve"> </w:t>
      </w:r>
      <w:r w:rsidRPr="003F123C">
        <w:t xml:space="preserve">5: Select Guest Operating </w:t>
      </w:r>
      <w:r w:rsidRPr="003F123C">
        <w:rPr>
          <w:spacing w:val="-2"/>
        </w:rPr>
        <w:t>System</w:t>
      </w:r>
    </w:p>
    <w:p w14:paraId="18CB7870" w14:textId="77777777" w:rsidR="00FE290F" w:rsidRPr="003F123C" w:rsidRDefault="00000000" w:rsidP="003F123C">
      <w:pPr>
        <w:pStyle w:val="ListParagraph"/>
        <w:numPr>
          <w:ilvl w:val="0"/>
          <w:numId w:val="6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VMware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automatically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detects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 xml:space="preserve">the </w:t>
      </w:r>
      <w:r w:rsidRPr="003F123C">
        <w:rPr>
          <w:spacing w:val="-5"/>
          <w:sz w:val="24"/>
        </w:rPr>
        <w:t>OS.</w:t>
      </w:r>
    </w:p>
    <w:p w14:paraId="50D816EF" w14:textId="77777777" w:rsidR="00FE290F" w:rsidRPr="003F123C" w:rsidRDefault="00000000" w:rsidP="003F123C">
      <w:pPr>
        <w:pStyle w:val="ListParagraph"/>
        <w:numPr>
          <w:ilvl w:val="0"/>
          <w:numId w:val="6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 xml:space="preserve">If not detected, manually </w:t>
      </w:r>
      <w:r w:rsidRPr="003F123C">
        <w:rPr>
          <w:spacing w:val="-2"/>
          <w:sz w:val="24"/>
        </w:rPr>
        <w:t>select:</w:t>
      </w:r>
    </w:p>
    <w:p w14:paraId="0CF4BC26" w14:textId="77777777" w:rsidR="00FE290F" w:rsidRPr="003F123C" w:rsidRDefault="00000000" w:rsidP="003F123C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jc w:val="both"/>
        <w:rPr>
          <w:sz w:val="24"/>
        </w:rPr>
      </w:pPr>
      <w:r w:rsidRPr="003F123C">
        <w:rPr>
          <w:sz w:val="24"/>
        </w:rPr>
        <w:t>Linux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→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Ubuntu (or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chosen </w:t>
      </w:r>
      <w:r w:rsidRPr="003F123C">
        <w:rPr>
          <w:spacing w:val="-2"/>
          <w:sz w:val="24"/>
        </w:rPr>
        <w:t>distro)</w:t>
      </w:r>
    </w:p>
    <w:p w14:paraId="23E2B1CF" w14:textId="77777777" w:rsidR="00FE290F" w:rsidRPr="003F123C" w:rsidRDefault="00000000" w:rsidP="003F123C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jc w:val="both"/>
        <w:rPr>
          <w:sz w:val="24"/>
        </w:rPr>
      </w:pPr>
      <w:r w:rsidRPr="003F123C">
        <w:rPr>
          <w:sz w:val="24"/>
        </w:rPr>
        <w:t>Microsoft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Windows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→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Appropriate</w:t>
      </w:r>
      <w:r w:rsidRPr="003F123C">
        <w:rPr>
          <w:spacing w:val="-2"/>
          <w:sz w:val="24"/>
        </w:rPr>
        <w:t xml:space="preserve"> version</w:t>
      </w:r>
    </w:p>
    <w:p w14:paraId="4ACC07EC" w14:textId="77777777" w:rsidR="00FE290F" w:rsidRPr="003F123C" w:rsidRDefault="00000000" w:rsidP="003F123C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Next.</w:t>
      </w:r>
    </w:p>
    <w:p w14:paraId="1058CBA5" w14:textId="77777777" w:rsidR="00FE290F" w:rsidRPr="003F123C" w:rsidRDefault="00FE290F" w:rsidP="003F123C">
      <w:pPr>
        <w:pStyle w:val="ListParagraph"/>
        <w:jc w:val="both"/>
        <w:rPr>
          <w:sz w:val="24"/>
        </w:rPr>
        <w:sectPr w:rsidR="00FE290F" w:rsidRPr="003F123C">
          <w:pgSz w:w="11910" w:h="16840"/>
          <w:pgMar w:top="1840" w:right="708" w:bottom="280" w:left="1417" w:header="720" w:footer="720" w:gutter="0"/>
          <w:cols w:space="720"/>
        </w:sectPr>
      </w:pPr>
    </w:p>
    <w:p w14:paraId="3989236D" w14:textId="77777777" w:rsidR="00FE290F" w:rsidRPr="003F123C" w:rsidRDefault="00000000" w:rsidP="003F123C">
      <w:pPr>
        <w:pStyle w:val="BodyText"/>
        <w:ind w:left="1126"/>
        <w:jc w:val="both"/>
        <w:rPr>
          <w:sz w:val="20"/>
        </w:rPr>
      </w:pPr>
      <w:r w:rsidRPr="003F123C">
        <w:rPr>
          <w:noProof/>
          <w:sz w:val="20"/>
        </w:rPr>
        <w:lastRenderedPageBreak/>
        <w:drawing>
          <wp:inline distT="0" distB="0" distL="0" distR="0" wp14:anchorId="715E899A" wp14:editId="52D1BDA6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E610" w14:textId="77777777" w:rsidR="00FE290F" w:rsidRPr="003F123C" w:rsidRDefault="00000000" w:rsidP="003F123C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jc w:val="both"/>
        <w:rPr>
          <w:sz w:val="24"/>
        </w:rPr>
      </w:pPr>
      <w:r w:rsidRPr="003F123C">
        <w:rPr>
          <w:sz w:val="24"/>
        </w:rPr>
        <w:t>​</w:t>
      </w:r>
    </w:p>
    <w:p w14:paraId="5226C901" w14:textId="77777777" w:rsidR="00FE290F" w:rsidRPr="003F123C" w:rsidRDefault="00FE290F" w:rsidP="003F123C">
      <w:pPr>
        <w:pStyle w:val="BodyText"/>
        <w:spacing w:before="235"/>
        <w:jc w:val="both"/>
      </w:pPr>
    </w:p>
    <w:p w14:paraId="34FA195C" w14:textId="77777777" w:rsidR="00FE290F" w:rsidRPr="003F123C" w:rsidRDefault="00000000" w:rsidP="003F123C">
      <w:pPr>
        <w:pStyle w:val="Heading1"/>
        <w:spacing w:before="1"/>
        <w:jc w:val="both"/>
      </w:pPr>
      <w:r w:rsidRPr="003F123C">
        <w:t>Step</w:t>
      </w:r>
      <w:r w:rsidRPr="003F123C">
        <w:rPr>
          <w:spacing w:val="-4"/>
        </w:rPr>
        <w:t xml:space="preserve"> </w:t>
      </w:r>
      <w:r w:rsidRPr="003F123C">
        <w:t>6:</w:t>
      </w:r>
      <w:r w:rsidRPr="003F123C">
        <w:rPr>
          <w:spacing w:val="-4"/>
        </w:rPr>
        <w:t xml:space="preserve"> </w:t>
      </w:r>
      <w:r w:rsidRPr="003F123C">
        <w:t>Configure</w:t>
      </w:r>
      <w:r w:rsidRPr="003F123C">
        <w:rPr>
          <w:spacing w:val="-4"/>
        </w:rPr>
        <w:t xml:space="preserve"> </w:t>
      </w:r>
      <w:r w:rsidRPr="003F123C">
        <w:t>Virtual</w:t>
      </w:r>
      <w:r w:rsidRPr="003F123C">
        <w:rPr>
          <w:spacing w:val="-3"/>
        </w:rPr>
        <w:t xml:space="preserve"> </w:t>
      </w:r>
      <w:r w:rsidRPr="003F123C">
        <w:rPr>
          <w:spacing w:val="-2"/>
        </w:rPr>
        <w:t>Machine</w:t>
      </w:r>
    </w:p>
    <w:p w14:paraId="79ABAAC5" w14:textId="77777777" w:rsidR="00FE290F" w:rsidRPr="003F123C" w:rsidRDefault="00000000" w:rsidP="003F123C">
      <w:pPr>
        <w:pStyle w:val="ListParagraph"/>
        <w:numPr>
          <w:ilvl w:val="0"/>
          <w:numId w:val="7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Enter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a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Virtual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Machine</w:t>
      </w:r>
      <w:r w:rsidRPr="003F123C">
        <w:rPr>
          <w:spacing w:val="-2"/>
          <w:sz w:val="24"/>
        </w:rPr>
        <w:t xml:space="preserve"> </w:t>
      </w:r>
      <w:r w:rsidRPr="003F123C">
        <w:rPr>
          <w:spacing w:val="-4"/>
          <w:sz w:val="24"/>
        </w:rPr>
        <w:t>Name.</w:t>
      </w:r>
    </w:p>
    <w:p w14:paraId="49C34B4A" w14:textId="77777777" w:rsidR="00FE290F" w:rsidRPr="003F123C" w:rsidRDefault="00000000" w:rsidP="003F123C">
      <w:pPr>
        <w:pStyle w:val="ListParagraph"/>
        <w:numPr>
          <w:ilvl w:val="0"/>
          <w:numId w:val="7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Choose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location to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store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VM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files.</w:t>
      </w:r>
    </w:p>
    <w:p w14:paraId="642C3C4F" w14:textId="77777777" w:rsidR="00FE290F" w:rsidRPr="003F123C" w:rsidRDefault="00000000" w:rsidP="003F123C">
      <w:pPr>
        <w:pStyle w:val="ListParagraph"/>
        <w:numPr>
          <w:ilvl w:val="0"/>
          <w:numId w:val="7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Allocate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Disk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Space (e.g.,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20–40 </w:t>
      </w:r>
      <w:r w:rsidRPr="003F123C">
        <w:rPr>
          <w:spacing w:val="-4"/>
          <w:sz w:val="24"/>
        </w:rPr>
        <w:t>GB).</w:t>
      </w:r>
    </w:p>
    <w:p w14:paraId="10128828" w14:textId="77777777" w:rsidR="00FE290F" w:rsidRPr="003F123C" w:rsidRDefault="00000000" w:rsidP="003F123C">
      <w:pPr>
        <w:pStyle w:val="Heading1"/>
        <w:numPr>
          <w:ilvl w:val="0"/>
          <w:numId w:val="7"/>
        </w:numPr>
        <w:tabs>
          <w:tab w:val="left" w:pos="743"/>
        </w:tabs>
        <w:spacing w:before="203"/>
        <w:jc w:val="both"/>
        <w:rPr>
          <w:b w:val="0"/>
          <w:bCs w:val="0"/>
        </w:rPr>
      </w:pPr>
      <w:r w:rsidRPr="003F123C">
        <w:rPr>
          <w:b w:val="0"/>
          <w:bCs w:val="0"/>
        </w:rPr>
        <w:t>Select</w:t>
      </w:r>
      <w:r w:rsidRPr="003F123C">
        <w:rPr>
          <w:b w:val="0"/>
          <w:bCs w:val="0"/>
          <w:spacing w:val="-3"/>
        </w:rPr>
        <w:t xml:space="preserve"> </w:t>
      </w:r>
      <w:r w:rsidRPr="003F123C">
        <w:rPr>
          <w:b w:val="0"/>
          <w:bCs w:val="0"/>
        </w:rPr>
        <w:t>Store</w:t>
      </w:r>
      <w:r w:rsidRPr="003F123C">
        <w:rPr>
          <w:b w:val="0"/>
          <w:bCs w:val="0"/>
          <w:spacing w:val="-1"/>
        </w:rPr>
        <w:t xml:space="preserve"> </w:t>
      </w:r>
      <w:r w:rsidRPr="003F123C">
        <w:rPr>
          <w:b w:val="0"/>
          <w:bCs w:val="0"/>
        </w:rPr>
        <w:t>virtual</w:t>
      </w:r>
      <w:r w:rsidRPr="003F123C">
        <w:rPr>
          <w:b w:val="0"/>
          <w:bCs w:val="0"/>
          <w:spacing w:val="-1"/>
        </w:rPr>
        <w:t xml:space="preserve"> </w:t>
      </w:r>
      <w:r w:rsidRPr="003F123C">
        <w:rPr>
          <w:b w:val="0"/>
          <w:bCs w:val="0"/>
        </w:rPr>
        <w:t>disk</w:t>
      </w:r>
      <w:r w:rsidRPr="003F123C">
        <w:rPr>
          <w:b w:val="0"/>
          <w:bCs w:val="0"/>
          <w:spacing w:val="-1"/>
        </w:rPr>
        <w:t xml:space="preserve"> </w:t>
      </w:r>
      <w:r w:rsidRPr="003F123C">
        <w:rPr>
          <w:b w:val="0"/>
          <w:bCs w:val="0"/>
        </w:rPr>
        <w:t>as</w:t>
      </w:r>
      <w:r w:rsidRPr="003F123C">
        <w:rPr>
          <w:b w:val="0"/>
          <w:bCs w:val="0"/>
          <w:spacing w:val="-2"/>
        </w:rPr>
        <w:t xml:space="preserve"> </w:t>
      </w:r>
      <w:r w:rsidRPr="003F123C">
        <w:rPr>
          <w:b w:val="0"/>
          <w:bCs w:val="0"/>
        </w:rPr>
        <w:t>a</w:t>
      </w:r>
      <w:r w:rsidRPr="003F123C">
        <w:rPr>
          <w:b w:val="0"/>
          <w:bCs w:val="0"/>
          <w:spacing w:val="-1"/>
        </w:rPr>
        <w:t xml:space="preserve"> </w:t>
      </w:r>
      <w:r w:rsidRPr="003F123C">
        <w:rPr>
          <w:b w:val="0"/>
          <w:bCs w:val="0"/>
        </w:rPr>
        <w:t xml:space="preserve">single </w:t>
      </w:r>
      <w:r w:rsidRPr="003F123C">
        <w:rPr>
          <w:b w:val="0"/>
          <w:bCs w:val="0"/>
          <w:spacing w:val="-2"/>
        </w:rPr>
        <w:t>file.</w:t>
      </w:r>
    </w:p>
    <w:p w14:paraId="31FE17C3" w14:textId="77777777" w:rsidR="00FE290F" w:rsidRPr="003F123C" w:rsidRDefault="00000000" w:rsidP="003F123C">
      <w:pPr>
        <w:pStyle w:val="ListParagraph"/>
        <w:numPr>
          <w:ilvl w:val="0"/>
          <w:numId w:val="7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Next.</w:t>
      </w:r>
    </w:p>
    <w:p w14:paraId="7BE25446" w14:textId="77777777" w:rsidR="00FE290F" w:rsidRPr="003F123C" w:rsidRDefault="00FE290F" w:rsidP="003F123C">
      <w:pPr>
        <w:pStyle w:val="ListParagraph"/>
        <w:jc w:val="both"/>
        <w:rPr>
          <w:sz w:val="24"/>
        </w:rPr>
        <w:sectPr w:rsidR="00FE290F" w:rsidRPr="003F123C">
          <w:pgSz w:w="11910" w:h="16840"/>
          <w:pgMar w:top="1420" w:right="708" w:bottom="280" w:left="1417" w:header="720" w:footer="720" w:gutter="0"/>
          <w:cols w:space="720"/>
        </w:sectPr>
      </w:pPr>
    </w:p>
    <w:p w14:paraId="34C809BA" w14:textId="77777777" w:rsidR="00FE290F" w:rsidRPr="003F123C" w:rsidRDefault="00FE290F" w:rsidP="003F123C">
      <w:pPr>
        <w:pStyle w:val="BodyText"/>
        <w:jc w:val="both"/>
        <w:rPr>
          <w:sz w:val="7"/>
        </w:rPr>
      </w:pPr>
    </w:p>
    <w:p w14:paraId="7929E7A1" w14:textId="77777777" w:rsidR="00FE290F" w:rsidRPr="003F123C" w:rsidRDefault="00000000" w:rsidP="003F123C">
      <w:pPr>
        <w:pStyle w:val="BodyText"/>
        <w:ind w:left="951"/>
        <w:jc w:val="both"/>
        <w:rPr>
          <w:sz w:val="20"/>
        </w:rPr>
      </w:pPr>
      <w:r w:rsidRPr="003F123C">
        <w:rPr>
          <w:noProof/>
          <w:sz w:val="20"/>
        </w:rPr>
        <w:drawing>
          <wp:inline distT="0" distB="0" distL="0" distR="0" wp14:anchorId="536567F0" wp14:editId="74514BD5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FB21" w14:textId="77777777" w:rsidR="00FE290F" w:rsidRPr="003F123C" w:rsidRDefault="00FE290F" w:rsidP="003F123C">
      <w:pPr>
        <w:pStyle w:val="BodyText"/>
        <w:jc w:val="both"/>
      </w:pPr>
    </w:p>
    <w:p w14:paraId="625A13B4" w14:textId="77777777" w:rsidR="00FE290F" w:rsidRPr="003F123C" w:rsidRDefault="00FE290F" w:rsidP="003F123C">
      <w:pPr>
        <w:pStyle w:val="BodyText"/>
        <w:jc w:val="both"/>
      </w:pPr>
    </w:p>
    <w:p w14:paraId="34B2BDC1" w14:textId="77777777" w:rsidR="00FE290F" w:rsidRPr="003F123C" w:rsidRDefault="00FE290F" w:rsidP="003F123C">
      <w:pPr>
        <w:pStyle w:val="BodyText"/>
        <w:jc w:val="both"/>
      </w:pPr>
    </w:p>
    <w:p w14:paraId="48265507" w14:textId="77777777" w:rsidR="00FE290F" w:rsidRPr="003F123C" w:rsidRDefault="00FE290F" w:rsidP="003F123C">
      <w:pPr>
        <w:pStyle w:val="BodyText"/>
        <w:spacing w:before="12"/>
        <w:jc w:val="both"/>
      </w:pPr>
    </w:p>
    <w:p w14:paraId="0198C510" w14:textId="77777777" w:rsidR="00FE290F" w:rsidRPr="003F123C" w:rsidRDefault="00000000" w:rsidP="003F123C">
      <w:pPr>
        <w:pStyle w:val="Heading1"/>
        <w:jc w:val="both"/>
      </w:pPr>
      <w:r w:rsidRPr="003F123C">
        <w:t>Step</w:t>
      </w:r>
      <w:r w:rsidRPr="003F123C">
        <w:rPr>
          <w:spacing w:val="-1"/>
        </w:rPr>
        <w:t xml:space="preserve"> </w:t>
      </w:r>
      <w:r w:rsidRPr="003F123C">
        <w:t>7:</w:t>
      </w:r>
      <w:r w:rsidRPr="003F123C">
        <w:rPr>
          <w:spacing w:val="-1"/>
        </w:rPr>
        <w:t xml:space="preserve"> </w:t>
      </w:r>
      <w:r w:rsidRPr="003F123C">
        <w:t xml:space="preserve">Customize </w:t>
      </w:r>
      <w:r w:rsidRPr="003F123C">
        <w:rPr>
          <w:spacing w:val="-2"/>
        </w:rPr>
        <w:t>Hardware</w:t>
      </w:r>
    </w:p>
    <w:p w14:paraId="5CCCB048" w14:textId="77777777" w:rsidR="00FE290F" w:rsidRPr="003F123C" w:rsidRDefault="00000000" w:rsidP="003F123C">
      <w:pPr>
        <w:pStyle w:val="ListParagraph"/>
        <w:numPr>
          <w:ilvl w:val="0"/>
          <w:numId w:val="8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Customize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Hardware.</w:t>
      </w:r>
    </w:p>
    <w:p w14:paraId="3393A036" w14:textId="77777777" w:rsidR="00FE290F" w:rsidRPr="003F123C" w:rsidRDefault="00000000" w:rsidP="003F123C">
      <w:pPr>
        <w:pStyle w:val="ListParagraph"/>
        <w:numPr>
          <w:ilvl w:val="0"/>
          <w:numId w:val="8"/>
        </w:numPr>
        <w:tabs>
          <w:tab w:val="left" w:pos="743"/>
        </w:tabs>
        <w:jc w:val="both"/>
        <w:rPr>
          <w:sz w:val="24"/>
        </w:rPr>
      </w:pPr>
      <w:r w:rsidRPr="003F123C">
        <w:rPr>
          <w:spacing w:val="-4"/>
          <w:sz w:val="24"/>
        </w:rPr>
        <w:t>Set:</w:t>
      </w:r>
    </w:p>
    <w:p w14:paraId="417605B1" w14:textId="77777777" w:rsidR="00FE290F" w:rsidRPr="003F123C" w:rsidRDefault="00000000" w:rsidP="003F123C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jc w:val="both"/>
        <w:rPr>
          <w:sz w:val="24"/>
        </w:rPr>
      </w:pPr>
      <w:r w:rsidRPr="003F123C">
        <w:rPr>
          <w:sz w:val="24"/>
        </w:rPr>
        <w:t>Memory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(RAM):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2–4 </w:t>
      </w:r>
      <w:r w:rsidRPr="003F123C">
        <w:rPr>
          <w:spacing w:val="-5"/>
          <w:sz w:val="24"/>
        </w:rPr>
        <w:t>GB</w:t>
      </w:r>
    </w:p>
    <w:p w14:paraId="67C53B7A" w14:textId="77777777" w:rsidR="00FE290F" w:rsidRPr="003F123C" w:rsidRDefault="00000000" w:rsidP="003F123C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jc w:val="both"/>
        <w:rPr>
          <w:sz w:val="24"/>
        </w:rPr>
      </w:pPr>
      <w:r w:rsidRPr="003F123C">
        <w:rPr>
          <w:sz w:val="24"/>
        </w:rPr>
        <w:t>Processors: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1–2</w:t>
      </w:r>
      <w:r w:rsidRPr="003F123C">
        <w:rPr>
          <w:spacing w:val="-3"/>
          <w:sz w:val="24"/>
        </w:rPr>
        <w:t xml:space="preserve"> </w:t>
      </w:r>
      <w:r w:rsidRPr="003F123C">
        <w:rPr>
          <w:spacing w:val="-2"/>
          <w:sz w:val="24"/>
        </w:rPr>
        <w:t>cores</w:t>
      </w:r>
    </w:p>
    <w:p w14:paraId="1487B1E8" w14:textId="77777777" w:rsidR="00FE290F" w:rsidRPr="003F123C" w:rsidRDefault="00000000" w:rsidP="003F123C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jc w:val="both"/>
        <w:rPr>
          <w:sz w:val="24"/>
        </w:rPr>
      </w:pPr>
      <w:r w:rsidRPr="003F123C">
        <w:rPr>
          <w:spacing w:val="-2"/>
          <w:sz w:val="24"/>
        </w:rPr>
        <w:t>Network:</w:t>
      </w:r>
      <w:r w:rsidRPr="003F123C">
        <w:rPr>
          <w:spacing w:val="-7"/>
          <w:sz w:val="24"/>
        </w:rPr>
        <w:t xml:space="preserve"> </w:t>
      </w:r>
      <w:r w:rsidRPr="003F123C">
        <w:rPr>
          <w:spacing w:val="-2"/>
          <w:sz w:val="24"/>
        </w:rPr>
        <w:t>NAT</w:t>
      </w:r>
      <w:r w:rsidRPr="003F123C">
        <w:rPr>
          <w:spacing w:val="-4"/>
          <w:sz w:val="24"/>
        </w:rPr>
        <w:t xml:space="preserve"> </w:t>
      </w:r>
      <w:r w:rsidRPr="003F123C">
        <w:rPr>
          <w:spacing w:val="-2"/>
          <w:sz w:val="24"/>
        </w:rPr>
        <w:t>(recommended)</w:t>
      </w:r>
    </w:p>
    <w:p w14:paraId="34C0CB0D" w14:textId="77777777" w:rsidR="00FE290F" w:rsidRPr="003F123C" w:rsidRDefault="00000000" w:rsidP="003F123C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jc w:val="both"/>
        <w:rPr>
          <w:sz w:val="24"/>
        </w:rPr>
      </w:pPr>
      <w:r w:rsidRPr="003F123C">
        <w:rPr>
          <w:sz w:val="24"/>
        </w:rPr>
        <w:t>Click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Close,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then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Finish.</w:t>
      </w:r>
    </w:p>
    <w:p w14:paraId="633A8D49" w14:textId="77777777" w:rsidR="00FE290F" w:rsidRPr="003F123C" w:rsidRDefault="00FE290F" w:rsidP="003F123C">
      <w:pPr>
        <w:pStyle w:val="BodyText"/>
        <w:jc w:val="both"/>
      </w:pPr>
    </w:p>
    <w:p w14:paraId="584B0202" w14:textId="77777777" w:rsidR="00FE290F" w:rsidRPr="003F123C" w:rsidRDefault="00FE290F" w:rsidP="003F123C">
      <w:pPr>
        <w:pStyle w:val="BodyText"/>
        <w:spacing w:before="130"/>
        <w:jc w:val="both"/>
      </w:pPr>
    </w:p>
    <w:p w14:paraId="5098F46C" w14:textId="77777777" w:rsidR="00FE290F" w:rsidRPr="003F123C" w:rsidRDefault="00000000" w:rsidP="003F123C">
      <w:pPr>
        <w:pStyle w:val="Heading1"/>
        <w:jc w:val="both"/>
      </w:pPr>
      <w:r w:rsidRPr="003F123C">
        <w:t>Step</w:t>
      </w:r>
      <w:r w:rsidRPr="003F123C">
        <w:rPr>
          <w:spacing w:val="-1"/>
        </w:rPr>
        <w:t xml:space="preserve"> </w:t>
      </w:r>
      <w:r w:rsidRPr="003F123C">
        <w:t>8:</w:t>
      </w:r>
      <w:r w:rsidRPr="003F123C">
        <w:rPr>
          <w:spacing w:val="-1"/>
        </w:rPr>
        <w:t xml:space="preserve"> </w:t>
      </w:r>
      <w:r w:rsidRPr="003F123C">
        <w:t>Install Guest</w:t>
      </w:r>
      <w:r w:rsidRPr="003F123C">
        <w:rPr>
          <w:spacing w:val="-1"/>
        </w:rPr>
        <w:t xml:space="preserve"> </w:t>
      </w:r>
      <w:r w:rsidRPr="003F123C">
        <w:t xml:space="preserve">Operating </w:t>
      </w:r>
      <w:r w:rsidRPr="003F123C">
        <w:rPr>
          <w:spacing w:val="-2"/>
        </w:rPr>
        <w:t>System</w:t>
      </w:r>
    </w:p>
    <w:p w14:paraId="16E5AA14" w14:textId="77777777" w:rsidR="00FE290F" w:rsidRPr="003F123C" w:rsidRDefault="00FE290F" w:rsidP="003F123C">
      <w:pPr>
        <w:pStyle w:val="Heading1"/>
        <w:jc w:val="both"/>
        <w:sectPr w:rsidR="00FE290F" w:rsidRPr="003F123C">
          <w:pgSz w:w="11910" w:h="16840"/>
          <w:pgMar w:top="1920" w:right="708" w:bottom="280" w:left="1417" w:header="720" w:footer="720" w:gutter="0"/>
          <w:cols w:space="720"/>
        </w:sectPr>
      </w:pPr>
    </w:p>
    <w:p w14:paraId="03BA88C0" w14:textId="77777777" w:rsidR="00FE290F" w:rsidRPr="003F123C" w:rsidRDefault="00000000" w:rsidP="003F123C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jc w:val="both"/>
        <w:rPr>
          <w:sz w:val="24"/>
        </w:rPr>
      </w:pPr>
      <w:r w:rsidRPr="003F123C">
        <w:rPr>
          <w:sz w:val="24"/>
        </w:rPr>
        <w:lastRenderedPageBreak/>
        <w:t>Click</w:t>
      </w:r>
      <w:r w:rsidRPr="003F123C">
        <w:rPr>
          <w:spacing w:val="-1"/>
          <w:sz w:val="24"/>
        </w:rPr>
        <w:t xml:space="preserve"> </w:t>
      </w:r>
      <w:r w:rsidRPr="003F123C">
        <w:rPr>
          <w:bCs/>
          <w:sz w:val="24"/>
        </w:rPr>
        <w:t>Power on</w:t>
      </w:r>
      <w:r w:rsidRPr="003F123C">
        <w:rPr>
          <w:bCs/>
          <w:spacing w:val="-1"/>
          <w:sz w:val="24"/>
        </w:rPr>
        <w:t xml:space="preserve"> </w:t>
      </w:r>
      <w:r w:rsidRPr="003F123C">
        <w:rPr>
          <w:bCs/>
          <w:sz w:val="24"/>
        </w:rPr>
        <w:t>this</w:t>
      </w:r>
      <w:r w:rsidRPr="003F123C">
        <w:rPr>
          <w:bCs/>
          <w:spacing w:val="-1"/>
          <w:sz w:val="24"/>
        </w:rPr>
        <w:t xml:space="preserve"> </w:t>
      </w:r>
      <w:r w:rsidRPr="003F123C">
        <w:rPr>
          <w:bCs/>
          <w:sz w:val="24"/>
        </w:rPr>
        <w:t xml:space="preserve">virtual </w:t>
      </w:r>
      <w:r w:rsidRPr="003F123C">
        <w:rPr>
          <w:bCs/>
          <w:spacing w:val="-2"/>
          <w:sz w:val="24"/>
        </w:rPr>
        <w:t>machine.</w:t>
      </w:r>
    </w:p>
    <w:p w14:paraId="261CEC2B" w14:textId="77777777" w:rsidR="00FE290F" w:rsidRPr="003F123C" w:rsidRDefault="00000000" w:rsidP="003F123C">
      <w:pPr>
        <w:pStyle w:val="ListParagraph"/>
        <w:numPr>
          <w:ilvl w:val="0"/>
          <w:numId w:val="9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OS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installation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starts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automatically.</w:t>
      </w:r>
    </w:p>
    <w:p w14:paraId="3E9CECDC" w14:textId="77777777" w:rsidR="00FE290F" w:rsidRPr="003F123C" w:rsidRDefault="00000000" w:rsidP="003F123C">
      <w:pPr>
        <w:pStyle w:val="ListParagraph"/>
        <w:numPr>
          <w:ilvl w:val="0"/>
          <w:numId w:val="9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Follow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 xml:space="preserve">on-screen </w:t>
      </w:r>
      <w:r w:rsidRPr="003F123C">
        <w:rPr>
          <w:spacing w:val="-2"/>
          <w:sz w:val="24"/>
        </w:rPr>
        <w:t>instructions:</w:t>
      </w:r>
    </w:p>
    <w:p w14:paraId="25379974" w14:textId="77777777" w:rsidR="00FE290F" w:rsidRPr="003F123C" w:rsidRDefault="00000000" w:rsidP="003F123C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jc w:val="both"/>
        <w:rPr>
          <w:sz w:val="24"/>
        </w:rPr>
      </w:pPr>
      <w:r w:rsidRPr="003F123C">
        <w:rPr>
          <w:sz w:val="24"/>
        </w:rPr>
        <w:t xml:space="preserve">Select </w:t>
      </w:r>
      <w:r w:rsidRPr="003F123C">
        <w:rPr>
          <w:spacing w:val="-2"/>
          <w:sz w:val="24"/>
        </w:rPr>
        <w:t>language</w:t>
      </w:r>
    </w:p>
    <w:p w14:paraId="6106AF56" w14:textId="77777777" w:rsidR="00FE290F" w:rsidRPr="003F123C" w:rsidRDefault="00000000" w:rsidP="003F123C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jc w:val="both"/>
        <w:rPr>
          <w:sz w:val="24"/>
        </w:rPr>
      </w:pPr>
      <w:r w:rsidRPr="003F123C">
        <w:rPr>
          <w:sz w:val="24"/>
        </w:rPr>
        <w:t>Create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user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account</w:t>
      </w:r>
    </w:p>
    <w:p w14:paraId="588158EC" w14:textId="77777777" w:rsidR="00FE290F" w:rsidRPr="003F123C" w:rsidRDefault="00000000" w:rsidP="003F123C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jc w:val="both"/>
        <w:rPr>
          <w:sz w:val="24"/>
        </w:rPr>
      </w:pPr>
      <w:r w:rsidRPr="003F123C">
        <w:rPr>
          <w:sz w:val="24"/>
        </w:rPr>
        <w:t xml:space="preserve">Set </w:t>
      </w:r>
      <w:r w:rsidRPr="003F123C">
        <w:rPr>
          <w:spacing w:val="-2"/>
          <w:sz w:val="24"/>
        </w:rPr>
        <w:t>password</w:t>
      </w:r>
    </w:p>
    <w:p w14:paraId="753D380A" w14:textId="77777777" w:rsidR="00FE290F" w:rsidRPr="003F123C" w:rsidRDefault="00000000" w:rsidP="003F123C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jc w:val="both"/>
        <w:rPr>
          <w:sz w:val="24"/>
        </w:rPr>
      </w:pPr>
      <w:r w:rsidRPr="003F123C">
        <w:rPr>
          <w:sz w:val="24"/>
        </w:rPr>
        <w:t>Wait</w:t>
      </w:r>
      <w:r w:rsidRPr="003F123C">
        <w:rPr>
          <w:spacing w:val="-7"/>
          <w:sz w:val="24"/>
        </w:rPr>
        <w:t xml:space="preserve"> </w:t>
      </w:r>
      <w:r w:rsidRPr="003F123C">
        <w:rPr>
          <w:sz w:val="24"/>
        </w:rPr>
        <w:t>until</w:t>
      </w:r>
      <w:r w:rsidRPr="003F123C">
        <w:rPr>
          <w:spacing w:val="-7"/>
          <w:sz w:val="24"/>
        </w:rPr>
        <w:t xml:space="preserve"> </w:t>
      </w:r>
      <w:r w:rsidRPr="003F123C">
        <w:rPr>
          <w:sz w:val="24"/>
        </w:rPr>
        <w:t>installation</w:t>
      </w:r>
      <w:r w:rsidRPr="003F123C">
        <w:rPr>
          <w:spacing w:val="-6"/>
          <w:sz w:val="24"/>
        </w:rPr>
        <w:t xml:space="preserve"> </w:t>
      </w:r>
      <w:r w:rsidRPr="003F123C">
        <w:rPr>
          <w:spacing w:val="-2"/>
          <w:sz w:val="24"/>
        </w:rPr>
        <w:t>completes.</w:t>
      </w:r>
    </w:p>
    <w:p w14:paraId="489BBD76" w14:textId="77777777" w:rsidR="00FE290F" w:rsidRPr="003F123C" w:rsidRDefault="00000000" w:rsidP="003F123C">
      <w:pPr>
        <w:pStyle w:val="BodyText"/>
        <w:spacing w:before="7"/>
        <w:jc w:val="both"/>
        <w:rPr>
          <w:sz w:val="15"/>
        </w:rPr>
      </w:pPr>
      <w:r w:rsidRPr="003F123C">
        <w:rPr>
          <w:noProof/>
          <w:sz w:val="15"/>
        </w:rPr>
        <w:drawing>
          <wp:anchor distT="0" distB="0" distL="0" distR="0" simplePos="0" relativeHeight="251659264" behindDoc="1" locked="0" layoutInCell="1" allowOverlap="1" wp14:anchorId="6DD72EED" wp14:editId="7330205F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02C04" w14:textId="77777777" w:rsidR="00FE290F" w:rsidRPr="003F123C" w:rsidRDefault="00000000" w:rsidP="003F123C">
      <w:pPr>
        <w:pStyle w:val="Heading1"/>
        <w:spacing w:before="268"/>
        <w:jc w:val="both"/>
      </w:pPr>
      <w:r w:rsidRPr="003F123C">
        <w:t>Step</w:t>
      </w:r>
      <w:r w:rsidRPr="003F123C">
        <w:rPr>
          <w:spacing w:val="-8"/>
        </w:rPr>
        <w:t xml:space="preserve"> </w:t>
      </w:r>
      <w:r w:rsidRPr="003F123C">
        <w:t>9:</w:t>
      </w:r>
      <w:r w:rsidRPr="003F123C">
        <w:rPr>
          <w:spacing w:val="-8"/>
        </w:rPr>
        <w:t xml:space="preserve"> </w:t>
      </w:r>
      <w:r w:rsidRPr="003F123C">
        <w:t>Verify</w:t>
      </w:r>
      <w:r w:rsidRPr="003F123C">
        <w:rPr>
          <w:spacing w:val="-7"/>
        </w:rPr>
        <w:t xml:space="preserve"> </w:t>
      </w:r>
      <w:r w:rsidRPr="003F123C">
        <w:rPr>
          <w:spacing w:val="-2"/>
        </w:rPr>
        <w:t>Virtualization</w:t>
      </w:r>
    </w:p>
    <w:p w14:paraId="7C654840" w14:textId="77777777" w:rsidR="00FE290F" w:rsidRPr="003F123C" w:rsidRDefault="00000000" w:rsidP="003F123C">
      <w:pPr>
        <w:pStyle w:val="ListParagraph"/>
        <w:numPr>
          <w:ilvl w:val="0"/>
          <w:numId w:val="10"/>
        </w:numPr>
        <w:tabs>
          <w:tab w:val="left" w:pos="743"/>
        </w:tabs>
        <w:jc w:val="both"/>
        <w:rPr>
          <w:sz w:val="24"/>
        </w:rPr>
      </w:pPr>
      <w:r w:rsidRPr="003F123C">
        <w:rPr>
          <w:sz w:val="24"/>
        </w:rPr>
        <w:t>Once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OS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loads,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log </w:t>
      </w:r>
      <w:r w:rsidRPr="003F123C">
        <w:rPr>
          <w:spacing w:val="-5"/>
          <w:sz w:val="24"/>
        </w:rPr>
        <w:t>in.</w:t>
      </w:r>
    </w:p>
    <w:p w14:paraId="5491C54C" w14:textId="77777777" w:rsidR="00FE290F" w:rsidRPr="003F123C" w:rsidRDefault="00000000" w:rsidP="003F123C">
      <w:pPr>
        <w:pStyle w:val="ListParagraph"/>
        <w:numPr>
          <w:ilvl w:val="0"/>
          <w:numId w:val="10"/>
        </w:numPr>
        <w:tabs>
          <w:tab w:val="left" w:pos="743"/>
        </w:tabs>
        <w:jc w:val="both"/>
        <w:rPr>
          <w:sz w:val="24"/>
        </w:rPr>
      </w:pPr>
      <w:r w:rsidRPr="003F123C">
        <w:rPr>
          <w:spacing w:val="-2"/>
          <w:sz w:val="24"/>
        </w:rPr>
        <w:t>Check:</w:t>
      </w:r>
    </w:p>
    <w:p w14:paraId="774ACCCC" w14:textId="77777777" w:rsidR="00FE290F" w:rsidRPr="003F123C" w:rsidRDefault="00000000" w:rsidP="003F123C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jc w:val="both"/>
        <w:rPr>
          <w:sz w:val="24"/>
        </w:rPr>
      </w:pPr>
      <w:r w:rsidRPr="003F123C">
        <w:rPr>
          <w:sz w:val="24"/>
        </w:rPr>
        <w:t>System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settings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inside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5"/>
          <w:sz w:val="24"/>
        </w:rPr>
        <w:t>VM</w:t>
      </w:r>
    </w:p>
    <w:p w14:paraId="0B9FA64C" w14:textId="77777777" w:rsidR="00FE290F" w:rsidRPr="003F123C" w:rsidRDefault="00000000" w:rsidP="003F123C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jc w:val="both"/>
        <w:rPr>
          <w:sz w:val="24"/>
        </w:rPr>
      </w:pPr>
      <w:r w:rsidRPr="003F123C">
        <w:rPr>
          <w:sz w:val="24"/>
        </w:rPr>
        <w:t>RAM,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CPU,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2"/>
          <w:sz w:val="24"/>
        </w:rPr>
        <w:t xml:space="preserve"> </w:t>
      </w:r>
      <w:r w:rsidRPr="003F123C">
        <w:rPr>
          <w:sz w:val="24"/>
        </w:rPr>
        <w:t>storage</w:t>
      </w:r>
      <w:r w:rsidRPr="003F123C">
        <w:rPr>
          <w:spacing w:val="-1"/>
          <w:sz w:val="24"/>
        </w:rPr>
        <w:t xml:space="preserve"> </w:t>
      </w:r>
      <w:r w:rsidRPr="003F123C">
        <w:rPr>
          <w:spacing w:val="-2"/>
          <w:sz w:val="24"/>
        </w:rPr>
        <w:t>allocation</w:t>
      </w:r>
    </w:p>
    <w:p w14:paraId="06BB7293" w14:textId="77777777" w:rsidR="00FE290F" w:rsidRPr="003F123C" w:rsidRDefault="00000000" w:rsidP="003F123C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jc w:val="both"/>
        <w:rPr>
          <w:sz w:val="24"/>
        </w:rPr>
      </w:pPr>
      <w:r w:rsidRPr="003F123C">
        <w:rPr>
          <w:sz w:val="24"/>
        </w:rPr>
        <w:t>The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VM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runs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>independently</w:t>
      </w:r>
      <w:r w:rsidRPr="003F123C">
        <w:rPr>
          <w:spacing w:val="-1"/>
          <w:sz w:val="24"/>
        </w:rPr>
        <w:t xml:space="preserve"> </w:t>
      </w:r>
      <w:r w:rsidRPr="003F123C">
        <w:rPr>
          <w:sz w:val="24"/>
        </w:rPr>
        <w:t xml:space="preserve">from the host </w:t>
      </w:r>
      <w:r w:rsidRPr="003F123C">
        <w:rPr>
          <w:spacing w:val="-5"/>
          <w:sz w:val="24"/>
        </w:rPr>
        <w:t>OS.</w:t>
      </w:r>
    </w:p>
    <w:p w14:paraId="60273762" w14:textId="77777777" w:rsidR="00FE290F" w:rsidRPr="003F123C" w:rsidRDefault="00FE290F" w:rsidP="003F123C">
      <w:pPr>
        <w:pStyle w:val="BodyText"/>
        <w:jc w:val="both"/>
      </w:pPr>
    </w:p>
    <w:p w14:paraId="138C981D" w14:textId="7E2E068C" w:rsidR="00FE290F" w:rsidRPr="003F123C" w:rsidRDefault="00FE290F" w:rsidP="003F123C">
      <w:pPr>
        <w:spacing w:before="46"/>
        <w:jc w:val="both"/>
        <w:rPr>
          <w:sz w:val="24"/>
        </w:rPr>
      </w:pPr>
    </w:p>
    <w:p w14:paraId="13B44EA7" w14:textId="77777777" w:rsidR="00FE290F" w:rsidRPr="003F123C" w:rsidRDefault="00FE290F" w:rsidP="003F123C">
      <w:pPr>
        <w:jc w:val="both"/>
        <w:rPr>
          <w:sz w:val="24"/>
        </w:rPr>
        <w:sectPr w:rsidR="00FE290F" w:rsidRPr="003F123C">
          <w:pgSz w:w="11910" w:h="16840"/>
          <w:pgMar w:top="1360" w:right="708" w:bottom="280" w:left="1417" w:header="720" w:footer="720" w:gutter="0"/>
          <w:cols w:space="720"/>
        </w:sectPr>
      </w:pPr>
    </w:p>
    <w:p w14:paraId="073A2667" w14:textId="77777777" w:rsidR="00FE290F" w:rsidRPr="003F123C" w:rsidRDefault="00FE290F" w:rsidP="003F123C">
      <w:pPr>
        <w:spacing w:before="61"/>
        <w:ind w:left="23"/>
        <w:jc w:val="both"/>
        <w:rPr>
          <w:b/>
          <w:spacing w:val="-2"/>
          <w:sz w:val="28"/>
        </w:rPr>
      </w:pPr>
    </w:p>
    <w:p w14:paraId="5CDFE6B4" w14:textId="77777777" w:rsidR="00FE290F" w:rsidRPr="003F123C" w:rsidRDefault="00000000" w:rsidP="003F123C">
      <w:pPr>
        <w:spacing w:before="61"/>
        <w:ind w:left="23"/>
        <w:jc w:val="both"/>
        <w:rPr>
          <w:b/>
          <w:sz w:val="28"/>
        </w:rPr>
      </w:pPr>
      <w:r w:rsidRPr="003F123C">
        <w:rPr>
          <w:b/>
          <w:spacing w:val="-2"/>
          <w:sz w:val="28"/>
        </w:rPr>
        <w:t>OUTPUT</w:t>
      </w:r>
    </w:p>
    <w:p w14:paraId="0700CABC" w14:textId="77777777" w:rsidR="00C748C3" w:rsidRPr="003F123C" w:rsidRDefault="00C748C3" w:rsidP="003F123C">
      <w:pPr>
        <w:pStyle w:val="BodyText"/>
        <w:spacing w:before="3"/>
        <w:jc w:val="both"/>
        <w:rPr>
          <w:b/>
          <w:sz w:val="16"/>
        </w:rPr>
      </w:pPr>
    </w:p>
    <w:p w14:paraId="14A26474" w14:textId="46BE20E5" w:rsidR="00FE290F" w:rsidRPr="003F123C" w:rsidRDefault="00000000" w:rsidP="003F123C">
      <w:pPr>
        <w:pStyle w:val="BodyText"/>
        <w:spacing w:before="3"/>
        <w:jc w:val="both"/>
        <w:rPr>
          <w:b/>
          <w:sz w:val="16"/>
        </w:rPr>
      </w:pPr>
      <w:r w:rsidRPr="003F123C">
        <w:rPr>
          <w:b/>
          <w:noProof/>
          <w:sz w:val="16"/>
        </w:rPr>
        <w:drawing>
          <wp:anchor distT="0" distB="0" distL="0" distR="0" simplePos="0" relativeHeight="251663360" behindDoc="1" locked="0" layoutInCell="1" allowOverlap="1" wp14:anchorId="1856DA78" wp14:editId="5707EE1B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38800" cy="31718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3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73697" w14:textId="77777777" w:rsidR="00C748C3" w:rsidRPr="003F123C" w:rsidRDefault="00C748C3" w:rsidP="003F123C">
      <w:pPr>
        <w:jc w:val="both"/>
      </w:pPr>
    </w:p>
    <w:p w14:paraId="3426EAC1" w14:textId="77777777" w:rsidR="00C748C3" w:rsidRPr="003F123C" w:rsidRDefault="00C748C3" w:rsidP="003F123C">
      <w:pPr>
        <w:jc w:val="both"/>
      </w:pPr>
    </w:p>
    <w:p w14:paraId="6EB25B68" w14:textId="77777777" w:rsidR="00C748C3" w:rsidRPr="003F123C" w:rsidRDefault="00C748C3" w:rsidP="003F123C">
      <w:pPr>
        <w:jc w:val="both"/>
      </w:pPr>
    </w:p>
    <w:p w14:paraId="0F65CFF7" w14:textId="77777777" w:rsidR="00C748C3" w:rsidRPr="003F123C" w:rsidRDefault="00C748C3" w:rsidP="003F123C">
      <w:pPr>
        <w:pStyle w:val="Heading1"/>
        <w:jc w:val="both"/>
        <w:rPr>
          <w:sz w:val="28"/>
          <w:szCs w:val="28"/>
        </w:rPr>
      </w:pPr>
      <w:r w:rsidRPr="003F123C">
        <w:rPr>
          <w:spacing w:val="-2"/>
          <w:sz w:val="28"/>
          <w:szCs w:val="28"/>
        </w:rPr>
        <w:t>RESULT</w:t>
      </w:r>
    </w:p>
    <w:p w14:paraId="4FE7FB10" w14:textId="77777777" w:rsidR="00C748C3" w:rsidRPr="003F123C" w:rsidRDefault="00C748C3" w:rsidP="003F123C">
      <w:pPr>
        <w:spacing w:before="204"/>
        <w:ind w:left="23"/>
        <w:jc w:val="both"/>
        <w:rPr>
          <w:sz w:val="24"/>
        </w:rPr>
      </w:pPr>
      <w:r w:rsidRPr="003F123C">
        <w:rPr>
          <w:sz w:val="24"/>
        </w:rPr>
        <w:t>A</w:t>
      </w:r>
      <w:r w:rsidRPr="003F123C">
        <w:rPr>
          <w:spacing w:val="-7"/>
          <w:sz w:val="24"/>
        </w:rPr>
        <w:t xml:space="preserve"> </w:t>
      </w:r>
      <w:r w:rsidRPr="003F123C">
        <w:rPr>
          <w:sz w:val="24"/>
        </w:rPr>
        <w:t>virtual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machine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with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1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CPU,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2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RAM,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and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15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GB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storage</w:t>
      </w:r>
      <w:r w:rsidRPr="003F123C">
        <w:rPr>
          <w:spacing w:val="-5"/>
          <w:sz w:val="24"/>
        </w:rPr>
        <w:t xml:space="preserve"> </w:t>
      </w:r>
      <w:r w:rsidRPr="003F123C">
        <w:rPr>
          <w:sz w:val="24"/>
        </w:rPr>
        <w:t>was</w:t>
      </w:r>
      <w:r w:rsidRPr="003F123C">
        <w:rPr>
          <w:spacing w:val="-4"/>
          <w:sz w:val="24"/>
        </w:rPr>
        <w:t xml:space="preserve"> </w:t>
      </w:r>
      <w:r w:rsidRPr="003F123C">
        <w:rPr>
          <w:sz w:val="24"/>
        </w:rPr>
        <w:t>successfully</w:t>
      </w:r>
      <w:r w:rsidRPr="003F123C">
        <w:rPr>
          <w:spacing w:val="-3"/>
          <w:sz w:val="24"/>
        </w:rPr>
        <w:t xml:space="preserve"> </w:t>
      </w:r>
      <w:r w:rsidRPr="003F123C">
        <w:rPr>
          <w:sz w:val="24"/>
        </w:rPr>
        <w:t>created</w:t>
      </w:r>
      <w:r w:rsidRPr="003F123C">
        <w:rPr>
          <w:spacing w:val="-4"/>
          <w:sz w:val="24"/>
        </w:rPr>
        <w:t xml:space="preserve"> </w:t>
      </w:r>
      <w:r w:rsidRPr="003F123C">
        <w:rPr>
          <w:spacing w:val="-2"/>
          <w:sz w:val="24"/>
        </w:rPr>
        <w:t>using</w:t>
      </w:r>
    </w:p>
    <w:p w14:paraId="2D2D9D44" w14:textId="119787D5" w:rsidR="00C748C3" w:rsidRPr="003F123C" w:rsidRDefault="00C748C3" w:rsidP="003F123C">
      <w:pPr>
        <w:jc w:val="both"/>
      </w:pPr>
      <w:r w:rsidRPr="003F123C">
        <w:rPr>
          <w:spacing w:val="-2"/>
          <w:sz w:val="24"/>
        </w:rPr>
        <w:t>VMware</w:t>
      </w:r>
      <w:r w:rsidRPr="003F123C">
        <w:rPr>
          <w:spacing w:val="3"/>
          <w:sz w:val="24"/>
        </w:rPr>
        <w:t xml:space="preserve"> </w:t>
      </w:r>
      <w:r w:rsidRPr="003F123C">
        <w:rPr>
          <w:spacing w:val="-2"/>
          <w:sz w:val="24"/>
        </w:rPr>
        <w:t>Workstation,</w:t>
      </w:r>
      <w:r w:rsidRPr="003F123C">
        <w:rPr>
          <w:spacing w:val="3"/>
          <w:sz w:val="24"/>
        </w:rPr>
        <w:t xml:space="preserve"> </w:t>
      </w:r>
      <w:r w:rsidRPr="003F123C">
        <w:rPr>
          <w:spacing w:val="-2"/>
          <w:sz w:val="24"/>
        </w:rPr>
        <w:t>demonstrating</w:t>
      </w:r>
      <w:r w:rsidRPr="003F123C">
        <w:rPr>
          <w:spacing w:val="3"/>
          <w:sz w:val="24"/>
        </w:rPr>
        <w:t xml:space="preserve"> </w:t>
      </w:r>
      <w:r w:rsidRPr="003F123C">
        <w:rPr>
          <w:spacing w:val="-2"/>
          <w:sz w:val="24"/>
        </w:rPr>
        <w:t>Type-2</w:t>
      </w:r>
      <w:r w:rsidRPr="003F123C">
        <w:rPr>
          <w:spacing w:val="4"/>
          <w:sz w:val="24"/>
        </w:rPr>
        <w:t xml:space="preserve"> </w:t>
      </w:r>
      <w:r w:rsidRPr="003F123C">
        <w:rPr>
          <w:spacing w:val="-2"/>
          <w:sz w:val="24"/>
        </w:rPr>
        <w:t>virtualization</w:t>
      </w:r>
    </w:p>
    <w:p w14:paraId="24A1C518" w14:textId="77777777" w:rsidR="00C748C3" w:rsidRPr="003F123C" w:rsidRDefault="00C748C3" w:rsidP="003F123C">
      <w:pPr>
        <w:jc w:val="both"/>
      </w:pPr>
    </w:p>
    <w:p w14:paraId="0CB03FCF" w14:textId="77777777" w:rsidR="00C748C3" w:rsidRPr="003F123C" w:rsidRDefault="00C748C3" w:rsidP="003F123C">
      <w:pPr>
        <w:jc w:val="both"/>
      </w:pPr>
    </w:p>
    <w:p w14:paraId="0B09A6DF" w14:textId="77777777" w:rsidR="00C748C3" w:rsidRPr="003F123C" w:rsidRDefault="00C748C3" w:rsidP="003F123C">
      <w:pPr>
        <w:jc w:val="both"/>
      </w:pPr>
    </w:p>
    <w:p w14:paraId="77B5063C" w14:textId="77777777" w:rsidR="00C748C3" w:rsidRPr="003F123C" w:rsidRDefault="00C748C3" w:rsidP="003F123C">
      <w:pPr>
        <w:jc w:val="both"/>
      </w:pPr>
    </w:p>
    <w:p w14:paraId="5025E694" w14:textId="77777777" w:rsidR="00C748C3" w:rsidRPr="003F123C" w:rsidRDefault="00C748C3" w:rsidP="003F123C">
      <w:pPr>
        <w:jc w:val="both"/>
      </w:pPr>
    </w:p>
    <w:p w14:paraId="2B4C3A6F" w14:textId="77777777" w:rsidR="00C748C3" w:rsidRPr="003F123C" w:rsidRDefault="00C748C3" w:rsidP="003F123C">
      <w:pPr>
        <w:jc w:val="both"/>
      </w:pPr>
    </w:p>
    <w:p w14:paraId="5C08AA8A" w14:textId="77777777" w:rsidR="00C748C3" w:rsidRPr="003F123C" w:rsidRDefault="00C748C3" w:rsidP="003F123C">
      <w:pPr>
        <w:jc w:val="both"/>
      </w:pPr>
    </w:p>
    <w:p w14:paraId="6FC21B3A" w14:textId="77777777" w:rsidR="00C748C3" w:rsidRPr="003F123C" w:rsidRDefault="00C748C3" w:rsidP="003F123C">
      <w:pPr>
        <w:jc w:val="both"/>
      </w:pPr>
    </w:p>
    <w:p w14:paraId="5D300831" w14:textId="77777777" w:rsidR="00C748C3" w:rsidRPr="003F123C" w:rsidRDefault="00C748C3" w:rsidP="003F123C">
      <w:pPr>
        <w:jc w:val="both"/>
      </w:pPr>
    </w:p>
    <w:p w14:paraId="0B7EC1D0" w14:textId="77777777" w:rsidR="00C748C3" w:rsidRPr="003F123C" w:rsidRDefault="00C748C3" w:rsidP="003F123C">
      <w:pPr>
        <w:jc w:val="both"/>
      </w:pPr>
    </w:p>
    <w:p w14:paraId="154C1221" w14:textId="77777777" w:rsidR="00C748C3" w:rsidRPr="003F123C" w:rsidRDefault="00C748C3" w:rsidP="003F123C">
      <w:pPr>
        <w:jc w:val="both"/>
      </w:pPr>
    </w:p>
    <w:p w14:paraId="60AA8726" w14:textId="77777777" w:rsidR="00C748C3" w:rsidRPr="003F123C" w:rsidRDefault="00C748C3" w:rsidP="003F123C">
      <w:pPr>
        <w:jc w:val="both"/>
      </w:pPr>
    </w:p>
    <w:p w14:paraId="38718E54" w14:textId="77777777" w:rsidR="00C748C3" w:rsidRPr="003F123C" w:rsidRDefault="00C748C3" w:rsidP="003F123C">
      <w:pPr>
        <w:jc w:val="both"/>
      </w:pPr>
    </w:p>
    <w:p w14:paraId="4F112F9B" w14:textId="77777777" w:rsidR="00C748C3" w:rsidRPr="003F123C" w:rsidRDefault="00C748C3" w:rsidP="003F123C">
      <w:pPr>
        <w:jc w:val="both"/>
      </w:pPr>
    </w:p>
    <w:p w14:paraId="28DD9CE4" w14:textId="77777777" w:rsidR="00C748C3" w:rsidRPr="003F123C" w:rsidRDefault="00C748C3" w:rsidP="003F123C">
      <w:pPr>
        <w:jc w:val="both"/>
      </w:pPr>
    </w:p>
    <w:p w14:paraId="086C4AEC" w14:textId="77777777" w:rsidR="00C748C3" w:rsidRPr="003F123C" w:rsidRDefault="00C748C3" w:rsidP="003F123C">
      <w:pPr>
        <w:jc w:val="both"/>
      </w:pPr>
    </w:p>
    <w:p w14:paraId="6493A675" w14:textId="77777777" w:rsidR="00C748C3" w:rsidRPr="003F123C" w:rsidRDefault="00C748C3" w:rsidP="003F123C">
      <w:pPr>
        <w:jc w:val="both"/>
      </w:pPr>
    </w:p>
    <w:sectPr w:rsidR="00C748C3" w:rsidRPr="003F123C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BFB2" w14:textId="77777777" w:rsidR="00776D04" w:rsidRDefault="00776D04">
      <w:r>
        <w:separator/>
      </w:r>
    </w:p>
  </w:endnote>
  <w:endnote w:type="continuationSeparator" w:id="0">
    <w:p w14:paraId="28EB7FE6" w14:textId="77777777" w:rsidR="00776D04" w:rsidRDefault="00776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7CFF" w14:textId="77777777" w:rsidR="00776D04" w:rsidRDefault="00776D04">
      <w:r>
        <w:separator/>
      </w:r>
    </w:p>
  </w:footnote>
  <w:footnote w:type="continuationSeparator" w:id="0">
    <w:p w14:paraId="2C47FF6A" w14:textId="77777777" w:rsidR="00776D04" w:rsidRDefault="00776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 w16cid:durableId="272858181">
    <w:abstractNumId w:val="4"/>
  </w:num>
  <w:num w:numId="2" w16cid:durableId="1205202">
    <w:abstractNumId w:val="3"/>
  </w:num>
  <w:num w:numId="3" w16cid:durableId="920214092">
    <w:abstractNumId w:val="8"/>
  </w:num>
  <w:num w:numId="4" w16cid:durableId="800734572">
    <w:abstractNumId w:val="2"/>
  </w:num>
  <w:num w:numId="5" w16cid:durableId="70153947">
    <w:abstractNumId w:val="1"/>
  </w:num>
  <w:num w:numId="6" w16cid:durableId="560294440">
    <w:abstractNumId w:val="6"/>
  </w:num>
  <w:num w:numId="7" w16cid:durableId="1562981913">
    <w:abstractNumId w:val="7"/>
  </w:num>
  <w:num w:numId="8" w16cid:durableId="195581332">
    <w:abstractNumId w:val="9"/>
  </w:num>
  <w:num w:numId="9" w16cid:durableId="1398092675">
    <w:abstractNumId w:val="5"/>
  </w:num>
  <w:num w:numId="10" w16cid:durableId="164065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0F"/>
    <w:rsid w:val="00154D2D"/>
    <w:rsid w:val="002F7029"/>
    <w:rsid w:val="003F123C"/>
    <w:rsid w:val="004C3757"/>
    <w:rsid w:val="006A2044"/>
    <w:rsid w:val="00776D04"/>
    <w:rsid w:val="007F3B2E"/>
    <w:rsid w:val="00A82D00"/>
    <w:rsid w:val="00C748C3"/>
    <w:rsid w:val="00FE290F"/>
    <w:rsid w:val="19122290"/>
    <w:rsid w:val="6D1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1E4F0C"/>
  <w15:docId w15:val="{39155235-7221-4E80-91F0-8CF6E3BD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38"/>
      <w:ind w:left="23"/>
    </w:pPr>
    <w:rPr>
      <w:rFonts w:ascii="Calibri" w:eastAsia="Calibri" w:hAnsi="Calibri" w:cs="Calibri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C748C3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2</cp:revision>
  <dcterms:created xsi:type="dcterms:W3CDTF">2026-01-27T12:15:00Z</dcterms:created>
  <dcterms:modified xsi:type="dcterms:W3CDTF">2026-01-27T12:15:00Z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0737F4078F6147DC9B5D8680139863DF_13</vt:lpwstr>
  </property>
</Properties>
</file>